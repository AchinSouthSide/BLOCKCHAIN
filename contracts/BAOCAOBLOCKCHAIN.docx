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4E12EA">
      <w:pPr>
        <w:spacing w:line="360" w:lineRule="auto"/>
        <w:jc w:val="both"/>
        <w:rPr>
          <w:b/>
          <w:sz w:val="40"/>
          <w:szCs w:val="40"/>
        </w:rPr>
      </w:pPr>
      <w:r>
        <mc:AlternateContent>
          <mc:Choice Requires="wpg">
            <w:drawing>
              <wp:anchor distT="0" distB="0" distL="114300" distR="114300" simplePos="0" relativeHeight="251661312" behindDoc="0" locked="0" layoutInCell="1" allowOverlap="1">
                <wp:simplePos x="0" y="0"/>
                <wp:positionH relativeFrom="column">
                  <wp:posOffset>29210</wp:posOffset>
                </wp:positionH>
                <wp:positionV relativeFrom="paragraph">
                  <wp:posOffset>-402590</wp:posOffset>
                </wp:positionV>
                <wp:extent cx="6174105" cy="9653270"/>
                <wp:effectExtent l="0" t="0" r="13335" b="8890"/>
                <wp:wrapNone/>
                <wp:docPr id="2" name="Group 76"/>
                <wp:cNvGraphicFramePr/>
                <a:graphic xmlns:a="http://schemas.openxmlformats.org/drawingml/2006/main">
                  <a:graphicData uri="http://schemas.microsoft.com/office/word/2010/wordprocessingGroup">
                    <wpg:wgp>
                      <wpg:cNvGrpSpPr/>
                      <wpg:grpSpPr>
                        <a:xfrm>
                          <a:off x="0" y="0"/>
                          <a:ext cx="6174105" cy="9653270"/>
                          <a:chOff x="1625" y="1003"/>
                          <a:chExt cx="9158" cy="14683"/>
                        </a:xfrm>
                      </wpg:grpSpPr>
                      <wps:wsp>
                        <wps:cNvPr id="15" name="Freeform 72"/>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16" name="Freeform 73"/>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17" name="Freeform 74"/>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18" name="Freeform 75"/>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19" name="Freeform 76"/>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20" name="Freeform 77"/>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21" name="Freeform 78"/>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22" name="Freeform 79"/>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23" name="Freeform 80"/>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24" name="Freeform 81"/>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25" name="Freeform 82"/>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26" name="Freeform 83"/>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27" name="Freeform 84"/>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28" name="Freeform 85"/>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29" name="Freeform 86"/>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30" name="Freeform 87"/>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31" name="Freeform 88"/>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64" name="Freeform 89"/>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65" name="Freeform 90"/>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66" name="Freeform 91"/>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67" name="Freeform 92"/>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68" name="Freeform 93"/>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69" name="Freeform 94"/>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70" name="Freeform 95"/>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71" name="Freeform 96"/>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72" name="Freeform 97"/>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73" name="Freeform 98"/>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74" name="Freeform 99"/>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75" name="Freeform 100"/>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144" name="Freeform 101"/>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145" name="Freeform 102"/>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146" name="Freeform 103"/>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147" name="Freeform 104"/>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148" name="Freeform 105"/>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149" name="Freeform 106"/>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150" name="Freeform 107"/>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151" name="Freeform 108"/>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152" name="Freeform 109"/>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153" name="Freeform 110"/>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154" name="Freeform 111"/>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155" name="Freeform 112"/>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156" name="Freeform 113"/>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157" name="Freeform 114"/>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158" name="Freeform 115"/>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159" name="Freeform 116"/>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160" name="Freeform 117"/>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161" name="Freeform 118"/>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162" name="Rectangle 119"/>
                        <wps:cNvSpPr>
                          <a:spLocks noChangeArrowheads="1"/>
                        </wps:cNvSpPr>
                        <wps:spPr bwMode="auto">
                          <a:xfrm>
                            <a:off x="1759" y="4055"/>
                            <a:ext cx="82" cy="8506"/>
                          </a:xfrm>
                          <a:prstGeom prst="rect">
                            <a:avLst/>
                          </a:prstGeom>
                          <a:solidFill>
                            <a:srgbClr val="005196"/>
                          </a:solidFill>
                          <a:ln>
                            <a:noFill/>
                          </a:ln>
                        </wps:spPr>
                        <wps:bodyPr rot="0" vert="horz" wrap="square" lIns="91440" tIns="45720" rIns="91440" bIns="45720" anchor="t" anchorCtr="0" upright="1">
                          <a:noAutofit/>
                        </wps:bodyPr>
                      </wps:wsp>
                      <wps:wsp>
                        <wps:cNvPr id="163" name="Rectangle 120"/>
                        <wps:cNvSpPr>
                          <a:spLocks noChangeArrowheads="1"/>
                        </wps:cNvSpPr>
                        <wps:spPr bwMode="auto">
                          <a:xfrm>
                            <a:off x="4087" y="1166"/>
                            <a:ext cx="4253" cy="86"/>
                          </a:xfrm>
                          <a:prstGeom prst="rect">
                            <a:avLst/>
                          </a:prstGeom>
                          <a:solidFill>
                            <a:srgbClr val="005196"/>
                          </a:solidFill>
                          <a:ln>
                            <a:noFill/>
                          </a:ln>
                        </wps:spPr>
                        <wps:bodyPr rot="0" vert="horz" wrap="square" lIns="91440" tIns="45720" rIns="91440" bIns="45720" anchor="t" anchorCtr="0" upright="1">
                          <a:noAutofit/>
                        </wps:bodyPr>
                      </wps:wsp>
                      <wps:wsp>
                        <wps:cNvPr id="164" name="Freeform 121"/>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165" name="Freeform 122"/>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166" name="Freeform 123"/>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167" name="Freeform 124"/>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168" name="Freeform 125"/>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169" name="Freeform 126"/>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170" name="Freeform 127"/>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171" name="Freeform 128"/>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172" name="Freeform 129"/>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173" name="Freeform 130"/>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174" name="Freeform 131"/>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175" name="Freeform 132"/>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176" name="Freeform 133"/>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177" name="Freeform 134"/>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178" name="Freeform 135"/>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179" name="Freeform 136"/>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180" name="Rectangle 137"/>
                        <wps:cNvSpPr>
                          <a:spLocks noChangeArrowheads="1"/>
                        </wps:cNvSpPr>
                        <wps:spPr bwMode="auto">
                          <a:xfrm>
                            <a:off x="4087" y="15470"/>
                            <a:ext cx="4253" cy="86"/>
                          </a:xfrm>
                          <a:prstGeom prst="rect">
                            <a:avLst/>
                          </a:prstGeom>
                          <a:solidFill>
                            <a:srgbClr val="005196"/>
                          </a:solidFill>
                          <a:ln>
                            <a:noFill/>
                          </a:ln>
                        </wps:spPr>
                        <wps:bodyPr rot="0" vert="horz" wrap="square" lIns="91440" tIns="45720" rIns="91440" bIns="45720" anchor="t" anchorCtr="0" upright="1">
                          <a:noAutofit/>
                        </wps:bodyPr>
                      </wps:wsp>
                      <wps:wsp>
                        <wps:cNvPr id="181" name="Rectangle 138"/>
                        <wps:cNvSpPr>
                          <a:spLocks noChangeArrowheads="1"/>
                        </wps:cNvSpPr>
                        <wps:spPr bwMode="auto">
                          <a:xfrm>
                            <a:off x="10558" y="4118"/>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anchor>
            </w:drawing>
          </mc:Choice>
          <mc:Fallback>
            <w:pict>
              <v:group id="Group 76" o:spid="_x0000_s1026" o:spt="203" style="position:absolute;left:0pt;margin-left:2.3pt;margin-top:-31.7pt;height:760.1pt;width:486.15pt;z-index:251661312;mso-width-relative:page;mso-height-relative:page;" coordorigin="1625,1003" coordsize="9158,14683" o:gfxdata="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">
                <o:lock v:ext="edit" aspectratio="f"/>
                <v:shape id="Freeform 72" o:spid="_x0000_s1026" o:spt="100" style="position:absolute;left:9329;top:1003;height:854;width:821;" fillcolor="#005196" filled="t" stroked="f" coordsize="821,854" o:gfxdata="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ukTpu5AAAA2wAA&#10;AA8AAAAAAAAAAQAgAAAAIgAAAGRycy9kb3ducmV2LnhtbFBLAQIUABQAAAAIAIdO4kAzLwWeOwAA&#10;ADkAAAAQAAAAAAAAAAEAIAAAAAgBAABkcnMvc2hhcGV4bWwueG1sUEsFBgAAAAAGAAYAWwEAALID&#10;AAAAAA==&#10;" path="m446,110l427,100,408,96,393,100,379,100,365,105,350,110,336,115,321,110,326,124,331,148,341,177,355,201,374,230,403,254,427,273,461,283,489,292,518,307,547,321,571,340,595,369,614,398,633,432,648,465,662,499,672,532,681,571,686,609,691,648,686,681,686,715,677,748,672,768,662,782,653,796,643,806,633,816,624,820,619,825,614,825,600,825,590,825,571,820,557,811,537,796,523,777,513,753,509,715,499,676,489,638,480,604,461,571,446,542,422,518,403,499,379,484,355,470,331,460,302,460,278,465,254,470,230,484,211,504,187,532,177,556,173,580,173,604,173,624,149,628,125,628,96,624,72,609,48,590,33,561,24,528,24,484,29,460,38,441,48,427,62,417,77,417,96,417,110,417,125,422,144,436,149,460,149,484,144,504,134,513,125,513,120,504,125,484,120,465,110,475,96,489,91,504,91,518,96,528,105,537,110,542,120,547,129,552,139,552,149,542,153,532,163,523,168,504,173,484,173,465,168,446,163,427,149,408,129,393,105,384,86,379,62,384,43,388,29,403,14,422,9,446,0,480,0,518,5,552,19,585,38,614,62,633,96,652,134,652,187,648,197,672,216,691,245,710,269,724,293,729,317,734,336,724,350,705,355,676,355,648,350,624,336,609,331,604,321,604,312,604,302,609,293,614,283,619,278,628,273,633,278,648,278,652,283,648,293,643,302,633,312,628,321,633,331,638,336,648,336,662,336,676,331,691,326,700,312,705,297,705,278,705,259,700,240,681,221,662,206,638,201,624,197,604,197,585,201,566,206,547,221,528,240,513,269,499,264,518,264,532,264,542,264,552,264,552,269,542,278,532,293,523,312,518,331,513,350,513,369,513,384,518,403,532,422,547,437,566,461,609,475,657,485,705,494,753,513,796,533,825,566,844,609,854,648,844,677,830,701,801,725,768,739,720,749,662,753,600,753,528,749,504,744,470,734,441,720,408,710,379,696,350,681,326,667,312,657,297,648,278,638,259,633,240,629,220,629,201,624,182,624,172,633,158,643,201,657,244,677,283,696,326,715,360,734,398,749,432,758,465,768,446,792,427,806,408,816,388,821,369,816,350,806,331,792,312,773,297,758,283,753,273,749,259,753,249,758,240,768,235,777,225,792,220,801,216,806,201,811,182,816,163,811,144,806,120,792,100,777,86,758,76,744,76,729,76,720,86,710,96,701,110,691,120,686,134,681,115,681,100,677,86,672,72,667,62,657,57,648,52,638,52,629,52,619,57,609,67,595,76,590,91,581,105,576,124,571,148,571,120,566,96,561,76,557,57,547,52,542,48,533,43,523,48,513,43,504,43,494,43,480,38,470,33,461,28,456,14,451,0,437,24,441,52,446,76,456,100,465,115,480,124,494,144,509,158,518,172,528,187,542,201,547,211,552,220,547,230,537,230,528,216,518,206,509,192,499,177,489,158,475,144,465,124,456,115,446,110xe">
                  <v:path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fill on="t" focussize="0,0"/>
                  <v:stroke on="f"/>
                  <v:imagedata o:title=""/>
                  <o:lock v:ext="edit" aspectratio="f"/>
                </v:shape>
                <v:shape id="Freeform 73" o:spid="_x0000_s1026" o:spt="100" style="position:absolute;left:9780;top:1478;height:182;width:77;" fillcolor="#005196" filled="t" stroked="f" coordsize="77,182" o:gfxdata="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8OitrsAAADb&#10;AAAADwAAAAAAAAABACAAAAAiAAAAZHJzL2Rvd25yZXYueG1sUEsBAhQAFAAAAAgAh07iQDMvBZ47&#10;AAAAOQAAABAAAAAAAAAAAQAgAAAACgEAAGRycy9zaGFwZXhtbC54bWxQSwUGAAAAAAYABgBbAQAA&#10;tAMAAAAA&#10;" path="m38,182l48,173,58,153,67,134,77,105,77,81,77,53,77,29,72,0,67,19,62,43,58,57,53,77,43,86,34,96,19,96,0,91,38,182xe">
                  <v:path o:connectlocs="38,182;48,173;58,153;67,134;77,105;77,81;77,53;77,29;72,0;67,19;62,43;58,57;53,77;43,86;34,96;19,96;0,91;38,182" o:connectangles="0,0,0,0,0,0,0,0,0,0,0,0,0,0,0,0,0,0"/>
                  <v:fill on="t" focussize="0,0"/>
                  <v:stroke on="f"/>
                  <v:imagedata o:title=""/>
                  <o:lock v:ext="edit" aspectratio="f"/>
                </v:shape>
                <v:shape id="Freeform 74" o:spid="_x0000_s1026" o:spt="100" style="position:absolute;left:9857;top:1655;height:87;width:62;" fillcolor="#005196" filled="t" stroked="f" coordsize="62,87" o:gfxdata="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vxhIrsAAADb&#10;AAAADwAAAAAAAAABACAAAAAiAAAAZHJzL2Rvd25yZXYueG1sUEsBAhQAFAAAAAgAh07iQDMvBZ47&#10;AAAAOQAAABAAAAAAAAAAAQAgAAAACgEAAGRycy9zaGFwZXhtbC54bWxQSwUGAAAAAAYABgBbAQAA&#10;tAMAAAAA&#10;" path="m53,77l57,53,62,39,57,20,53,5,43,5,38,0,33,0,29,5,24,5,19,10,14,15,9,20,0,29,0,48,5,63,9,77,19,82,29,87,43,82,53,77xe">
                  <v:path o:connectlocs="53,77;57,53;62,39;57,20;53,5;43,5;38,0;33,0;29,5;24,5;19,10;14,15;9,20;0,29;0,48;5,63;9,77;19,82;29,87;43,82;53,77" o:connectangles="0,0,0,0,0,0,0,0,0,0,0,0,0,0,0,0,0,0,0,0,0"/>
                  <v:fill on="t" focussize="0,0"/>
                  <v:stroke on="f"/>
                  <v:imagedata o:title=""/>
                  <o:lock v:ext="edit" aspectratio="f"/>
                </v:shape>
                <v:shape id="Freeform 75" o:spid="_x0000_s1026" o:spt="100" style="position:absolute;left:8513;top:1046;height:614;width:1190;" fillcolor="#005196" filled="t" stroked="f" coordsize="1190,614" o:gfxdata="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0EWmLsAAADb&#10;AAAADwAAAAAAAAABACAAAAAiAAAAZHJzL2Rvd25yZXYueG1sUEsBAhQAFAAAAAgAh07iQDMvBZ47&#10;AAAAOQAAABAAAAAAAAAAAQAgAAAACgEAAGRycy9zaGFwZXhtbC54bWxQSwUGAAAAAAYABgBbAQAA&#10;tAMAAAAA&#10;" path="m1128,105l1099,101,1070,91,1037,91,1003,91,969,96,931,101,897,110,859,125,825,144,792,163,758,187,729,221,705,254,686,293,667,336,657,389,653,369,653,336,657,302,662,259,657,240,653,216,643,192,633,177,619,168,605,168,590,182,576,211,571,230,561,216,566,158,561,115,547,86,533,67,509,53,494,38,480,24,480,0,465,9,451,29,441,53,437,81,432,115,437,149,446,182,470,221,485,249,470,249,441,187,408,149,374,125,345,115,312,105,288,101,273,91,269,77,264,101,264,129,273,158,288,187,302,216,326,240,345,259,369,269,422,278,413,302,393,293,374,293,355,288,341,283,321,283,307,283,288,278,273,278,254,273,240,269,221,264,206,254,187,240,173,225,158,206,139,182,129,182,120,182,110,182,101,182,91,182,81,177,77,173,67,163,77,163,81,163,91,168,101,168,110,168,115,168,129,168,134,158,144,139,149,120,149,101,149,81,144,67,134,53,125,43,110,29,96,19,81,19,62,19,48,24,33,38,19,53,9,77,0,101,0,129,9,163,29,197,53,230,77,264,101,288,129,307,153,317,182,326,211,331,240,336,273,341,302,345,331,345,360,350,393,355,417,355,446,360,470,365,489,374,509,379,528,393,542,408,552,422,561,456,571,489,571,518,566,537,557,557,542,566,523,571,504,571,485,561,475,547,470,533,470,518,475,499,485,485,494,475,504,465,494,461,485,456,470,456,465,461,456,465,451,470,446,475,446,480,437,470,432,461,427,451,422,446,413,446,408,446,398,446,393,451,384,461,384,475,389,494,398,509,408,528,422,547,437,566,446,581,461,590,480,595,499,605,518,609,542,614,561,614,585,609,605,605,638,581,667,557,686,528,701,499,715,465,729,437,749,408,763,384,782,365,801,345,821,326,840,307,859,293,878,273,902,259,921,245,945,235,974,225,1003,216,1032,211,1065,206,1104,206,1147,211,1190,216,1181,201,1166,187,1157,177,1147,163,1142,153,1137,139,1133,120,1128,105xe">
                  <v:path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fill on="t" focussize="0,0"/>
                  <v:stroke on="f"/>
                  <v:imagedata o:title=""/>
                  <o:lock v:ext="edit" aspectratio="f"/>
                </v:shape>
                <v:shape id="Freeform 76" o:spid="_x0000_s1026" o:spt="100" style="position:absolute;left:10106;top:1012;height:317;width:648;" fillcolor="#005196" filled="t" stroked="f" coordsize="648,317" o:gfxdata="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8v82+8AAAA&#10;2wAAAA8AAAAAAAAAAQAgAAAAIgAAAGRycy9kb3ducmV2LnhtbFBLAQIUABQAAAAIAIdO4kAzLwWe&#10;OwAAADkAAAAQAAAAAAAAAAEAIAAAAAsBAABkcnMvc2hhcGV4bWwueG1sUEsFBgAAAAAGAAYAWwEA&#10;ALUDAAAAAA==&#10;" path="m44,317l68,288,92,264,120,235,149,216,183,192,212,178,245,159,279,144,312,135,346,125,384,115,418,111,456,111,495,111,533,120,572,125,648,29,615,19,581,10,548,5,509,0,471,0,432,0,394,5,351,10,312,19,274,29,231,39,192,53,154,72,120,91,82,115,48,139,48,149,48,159,48,173,44,187,39,202,29,211,20,226,5,240,0,250,0,259,5,269,15,274,24,283,29,298,39,307,44,317xe">
                  <v:path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fill on="t" focussize="0,0"/>
                  <v:stroke on="f"/>
                  <v:imagedata o:title=""/>
                  <o:lock v:ext="edit" aspectratio="f"/>
                </v:shape>
                <v:shape id="Freeform 77" o:spid="_x0000_s1026" o:spt="100" style="position:absolute;left:10073;top:1171;height:652;width:566;" fillcolor="#005196" filled="t" stroked="f" coordsize="566,652" o:gfxdata="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D3wbvQAA&#10;ANsAAAAPAAAAAAAAAAEAIAAAACIAAABkcnMvZG93bnJldi54bWxQSwECFAAUAAAACACHTuJAMy8F&#10;njsAAAA5AAAAEAAAAAAAAAABACAAAAAMAQAAZHJzL3NoYXBleG1sLnhtbFBLBQYAAAAABgAGAFsB&#10;AAC2AwAAAAA=&#10;" path="m566,14l537,4,509,0,485,0,465,9,451,19,437,33,432,48,422,62,417,76,413,81,413,67,413,43,408,33,393,33,369,43,345,57,317,76,297,105,278,134,269,168,264,192,259,206,249,206,245,192,245,177,235,168,230,153,221,148,206,148,192,158,173,177,149,211,139,235,134,264,125,302,120,340,115,384,115,427,120,465,129,489,134,513,120,532,115,523,110,518,105,508,101,499,96,494,91,489,86,480,77,480,72,494,67,513,57,532,48,547,38,566,29,576,19,585,9,590,0,595,0,600,5,600,9,600,53,652,566,14xe">
                  <v:path o:connectlocs="537,4;485,0;451,19;432,48;417,76;413,67;408,33;369,43;317,76;278,134;264,192;249,206;245,177;230,153;206,148;173,177;139,235;125,302;115,384;120,465;134,513;115,523;105,508;96,494;86,480;72,494;57,532;38,566;19,585;0,595;5,600;53,652" o:connectangles="0,0,0,0,0,0,0,0,0,0,0,0,0,0,0,0,0,0,0,0,0,0,0,0,0,0,0,0,0,0,0,0"/>
                  <v:fill on="t" focussize="0,0"/>
                  <v:stroke on="f"/>
                  <v:imagedata o:title=""/>
                  <o:lock v:ext="edit" aspectratio="f"/>
                </v:shape>
                <v:shape id="Freeform 78" o:spid="_x0000_s1026" o:spt="100" style="position:absolute;left:10126;top:1185;height:706;width:523;" fillcolor="#005196" filled="t" stroked="f" coordsize="523,706" o:gfxdata="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JnVkugAAANsA&#10;AAAPAAAAAAAAAAEAIAAAACIAAABkcnMvZG93bnJldi54bWxQSwECFAAUAAAACACHTuJAMy8FnjsA&#10;AAA5AAAAEAAAAAAAAAABACAAAAAJAQAAZHJzL3NoYXBleG1sLnhtbFBLBQYAAAAABgAGAFsBAACz&#10;AwAAAAA=&#10;" path="m513,0l523,34,523,67,523,96,513,120,504,139,494,154,484,168,475,173,460,182,460,187,470,187,489,187,494,197,494,216,489,240,480,274,460,307,441,336,417,360,388,370,369,374,360,384,360,389,374,398,379,403,388,408,398,418,403,432,403,446,398,466,379,490,355,518,336,528,312,538,283,547,249,557,216,562,182,562,153,552,129,542,115,538,96,552,105,562,110,566,120,571,124,576,129,586,134,590,139,600,139,605,124,614,110,624,96,634,86,648,72,658,62,672,52,682,48,696,43,706,43,701,43,696,43,696,0,638,513,0xe">
                  <v:path o:connectlocs="523,34;523,96;504,139;484,168;460,182;470,187;494,197;489,240;460,307;417,360;369,374;360,389;379,403;398,418;403,446;379,490;336,528;283,547;216,562;153,552;115,538;105,562;120,571;129,586;139,600;124,614;96,634;72,658;52,682;43,706;43,696;0,638" o:connectangles="0,0,0,0,0,0,0,0,0,0,0,0,0,0,0,0,0,0,0,0,0,0,0,0,0,0,0,0,0,0,0,0"/>
                  <v:fill on="t" focussize="0,0"/>
                  <v:stroke on="f"/>
                  <v:imagedata o:title=""/>
                  <o:lock v:ext="edit" aspectratio="f"/>
                </v:shape>
                <v:shape id="Freeform 79" o:spid="_x0000_s1026" o:spt="100" style="position:absolute;left:9914;top:1843;height:192;width:159;" fillcolor="#005196" filled="t" stroked="f" coordsize="159,192" o:gfxdata="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EJ5qy/&#10;AAAA2wAAAA8AAAAAAAAAAQAgAAAAIgAAAGRycy9kb3ducmV2LnhtbFBLAQIUABQAAAAIAIdO4kAz&#10;LwWeOwAAADkAAAAQAAAAAAAAAAEAIAAAAA4BAABkcnMvc2hhcGV4bWwueG1sUEsFBgAAAAAGAAYA&#10;WwEAALgDAAAAAA==&#10;" path="m116,0l101,14,87,24,72,33,58,43,39,48,24,48,10,52,0,48,5,62,15,72,24,81,34,91,44,100,53,110,58,115,68,115,58,120,53,129,44,134,39,144,34,158,34,168,34,182,44,192,159,48,116,0xe">
                  <v:path o:connectlocs="116,0;101,14;87,24;72,33;58,43;39,48;24,48;10,52;0,48;5,62;15,72;24,81;34,91;44,100;53,110;58,115;68,115;58,120;53,129;44,134;39,144;34,158;34,168;34,182;44,192;159,48;116,0" o:connectangles="0,0,0,0,0,0,0,0,0,0,0,0,0,0,0,0,0,0,0,0,0,0,0,0,0,0,0"/>
                  <v:fill on="t" focussize="0,0"/>
                  <v:stroke on="f"/>
                  <v:imagedata o:title=""/>
                  <o:lock v:ext="edit" aspectratio="f"/>
                </v:shape>
                <v:shape id="Freeform 80" o:spid="_x0000_s1026" o:spt="100" style="position:absolute;left:9958;top:1891;height:196;width:153;" fillcolor="#005196" filled="t" stroked="f" coordsize="153,196" o:gfxdata="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cGxIvQAA&#10;ANsAAAAPAAAAAAAAAAEAIAAAACIAAABkcnMvZG93bnJldi54bWxQSwECFAAUAAAACACHTuJAMy8F&#10;njsAAAA5AAAAEAAAAAAAAAABACAAAAAMAQAAZHJzL3NoYXBleG1sLnhtbFBLBQYAAAAABgAGAFsB&#10;AAC2AwAAAAA=&#10;" path="m153,52l144,72,134,86,124,110,120,129,115,144,115,168,110,182,115,196,105,187,96,177,86,168,81,153,72,144,67,134,62,124,62,115,57,124,52,134,43,144,38,153,28,158,19,158,9,153,0,144,115,0,153,52xe">
                  <v:path o:connectlocs="153,52;144,72;134,86;124,110;120,129;115,144;115,168;110,182;115,196;105,187;96,177;86,168;81,153;72,144;67,134;62,124;62,115;57,124;52,134;43,144;38,153;28,158;19,158;9,153;0,144;115,0;153,52" o:connectangles="0,0,0,0,0,0,0,0,0,0,0,0,0,0,0,0,0,0,0,0,0,0,0,0,0,0,0"/>
                  <v:fill on="t" focussize="0,0"/>
                  <v:stroke on="f"/>
                  <v:imagedata o:title=""/>
                  <o:lock v:ext="edit" aspectratio="f"/>
                </v:shape>
                <v:shape id="Freeform 81" o:spid="_x0000_s1026" o:spt="100" style="position:absolute;left:10082;top:1843;height:182;width:140;" fillcolor="#005196" filled="t" stroked="f" coordsize="140,182" o:gfxdata="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SUtZ&#10;wAAAANsAAAAPAAAAAAAAAAEAIAAAACIAAABkcnMvZG93bnJldi54bWxQSwECFAAUAAAACACHTuJA&#10;My8FnjsAAAA5AAAAEAAAAAAAAAABACAAAAAPAQAAZHJzL3NoYXBleG1sLnhtbFBLBQYAAAAABgAG&#10;AFsBAAC5AwAAAAA=&#10;" path="m29,0l44,19,63,43,77,62,96,81,111,100,120,115,130,129,135,134,140,139,140,148,140,163,135,172,130,177,120,182,116,182,106,172,92,158,77,139,58,115,44,91,29,67,15,52,5,38,0,33,29,0xe">
                  <v:path o:connectlocs="29,0;44,19;63,43;77,62;96,81;111,100;120,115;130,129;135,134;140,139;140,148;140,163;135,172;130,177;120,182;116,182;106,172;92,158;77,139;58,115;44,91;29,67;15,52;5,38;0,33;29,0" o:connectangles="0,0,0,0,0,0,0,0,0,0,0,0,0,0,0,0,0,0,0,0,0,0,0,0,0,0"/>
                  <v:fill on="t" focussize="0,0"/>
                  <v:stroke on="f"/>
                  <v:imagedata o:title=""/>
                  <o:lock v:ext="edit" aspectratio="f"/>
                </v:shape>
                <v:shape id="Freeform 82" o:spid="_x0000_s1026" o:spt="100" style="position:absolute;left:10097;top:1790;height:1027;width:686;" fillcolor="#005196" filled="t" stroked="f" coordsize="686,1027" o:gfxdata="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0XcBb4A&#10;AADbAAAADwAAAAAAAAABACAAAAAiAAAAZHJzL2Rvd25yZXYueG1sUEsBAhQAFAAAAAgAh07iQDMv&#10;BZ47AAAAOQAAABAAAAAAAAAAAQAgAAAADQEAAGRycy9zaGFwZXhtbC54bWxQSwUGAAAAAAYABgBb&#10;AQAAtwMAAAAA&#10;" path="m600,475l605,499,609,523,609,537,605,557,600,576,595,590,595,609,595,629,585,624,566,619,542,605,523,585,499,557,480,528,465,494,461,456,451,417,441,379,427,345,413,312,389,288,369,259,341,240,317,216,288,201,259,187,225,177,197,173,168,168,139,168,110,173,86,182,72,192,62,201,48,211,43,225,33,235,29,245,29,254,24,264,24,278,24,297,29,317,38,336,48,360,62,374,86,389,115,398,144,403,177,417,201,432,230,451,249,475,273,499,288,528,302,557,307,590,317,619,317,653,312,681,307,715,297,744,278,768,259,797,249,801,240,811,230,811,221,816,211,816,201,816,197,811,187,811,182,845,182,873,187,907,197,941,216,969,235,989,264,998,297,1003,317,998,336,984,345,969,350,950,355,931,355,912,350,893,345,878,341,864,336,854,326,845,317,845,307,840,297,840,288,845,283,849,273,859,273,873,283,883,297,878,312,878,307,888,302,897,297,902,293,907,288,912,283,917,273,917,269,912,259,902,249,878,245,854,259,835,269,825,283,821,297,816,312,811,331,816,345,825,360,845,369,869,379,897,384,926,379,955,374,974,365,993,345,1013,326,1022,302,1027,273,1027,245,1022,216,1008,197,984,177,955,168,912,163,859,168,797,149,782,134,758,120,729,105,696,101,667,101,633,110,609,125,595,134,590,149,581,158,581,168,581,177,585,187,590,197,595,197,605,201,629,197,657,187,677,177,686,168,686,163,681,168,672,173,662,177,657,182,643,177,629,173,619,168,609,158,609,144,609,134,614,125,624,120,638,120,657,120,681,129,705,139,729,153,753,173,768,187,777,201,782,216,782,230,777,249,773,264,753,278,729,288,691,269,696,259,701,249,701,245,701,245,696,249,691,259,681,269,662,273,643,278,619,278,595,273,571,269,547,259,523,249,504,230,485,216,465,197,456,177,446,158,437,139,427,120,422,101,417,81,408,67,403,48,389,38,379,24,365,14,345,9,321,5,297,0,264,5,240,9,221,14,201,19,182,29,168,43,149,57,139,72,125,91,115,110,105,134,101,153,96,177,91,206,91,230,86,259,91,283,91,307,101,331,115,360,129,384,144,403,163,422,177,437,192,446,211,461,221,480,230,494,235,509,240,523,245,537,249,552,249,561,240,542,235,523,225,504,216,485,211,465,197,451,182,432,173,413,158,398,144,384,129,369,120,355,105,345,96,331,91,326,86,317,86,331,72,341,38,355,19,369,5,384,0,403,9,417,19,432,38,451,62,461,81,465,91,475,91,485,86,489,81,499,67,504,57,509,43,513,29,523,19,537,14,557,14,571,14,585,24,605,38,619,57,624,77,629,96,624,115,619,129,609,144,600,158,585,168,581,173,595,177,605,182,619,187,629,192,633,201,638,211,643,216,643,230,643,245,638,259,633,269,624,283,614,293,600,307,585,312,566,317,590,321,609,326,624,331,638,336,648,345,648,355,648,365,648,374,648,403,653,427,662,451,686,470,677,480,667,480,657,485,648,480,633,480,624,470,614,465,605,461,595,446,585,432,571,413,561,398,547,384,537,365,523,355,518,345,509,341,504,345,504,360,509,374,518,384,533,393,542,403,557,417,571,432,585,446,590,461,600,475xe">
                  <v:path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fill on="t" focussize="0,0"/>
                  <v:stroke on="f"/>
                  <v:imagedata o:title=""/>
                  <o:lock v:ext="edit" aspectratio="f"/>
                </v:shape>
                <v:shape id="Freeform 83" o:spid="_x0000_s1026" o:spt="100" style="position:absolute;left:10255;top:2155;height:96;width:149;" fillcolor="#005196" filled="t" stroked="f" coordsize="149,96" o:gfxdata="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eiIBbsAAADb&#10;AAAADwAAAAAAAAABACAAAAAiAAAAZHJzL2Rvd25yZXYueG1sUEsBAhQAFAAAAAgAh07iQDMvBZ47&#10;AAAAOQAAABAAAAAAAAAAAQAgAAAACgEAAGRycy9zaGFwZXhtbC54bWxQSwUGAAAAAAYABgBbAQAA&#10;tAMAAAAA&#10;" path="m0,52l10,38,24,24,43,14,63,9,82,4,106,0,125,4,149,9,130,19,115,24,101,28,87,38,77,48,72,62,67,76,72,96,0,52xe">
                  <v:path o:connectlocs="0,52;10,38;24,24;43,14;63,9;82,4;106,0;125,4;149,9;130,19;115,24;101,28;87,38;77,48;72,62;67,76;72,96;0,52" o:connectangles="0,0,0,0,0,0,0,0,0,0,0,0,0,0,0,0,0,0"/>
                  <v:fill on="t" focussize="0,0"/>
                  <v:stroke on="f"/>
                  <v:imagedata o:title=""/>
                  <o:lock v:ext="edit" aspectratio="f"/>
                </v:shape>
                <v:shape id="Freeform 84" o:spid="_x0000_s1026" o:spt="100" style="position:absolute;left:10193;top:2083;height:76;width:67;" fillcolor="#005196" filled="t" stroked="f" coordsize="67,76" o:gfxdata="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DE5MbsAAADb&#10;AAAADwAAAAAAAAABACAAAAAiAAAAZHJzL2Rvd25yZXYueG1sUEsBAhQAFAAAAAgAh07iQDMvBZ47&#10;AAAAOQAAABAAAAAAAAAAAQAgAAAACgEAAGRycy9zaGFwZXhtbC54bWxQSwUGAAAAAAYABgBbAQAA&#10;tAMAAAAA&#10;" path="m9,14l14,4,24,4,33,0,38,0,43,0,53,4,57,4,62,14,67,28,67,38,57,52,53,67,48,72,43,76,33,76,29,76,24,72,14,72,9,67,9,62,5,52,0,38,0,24,9,14xe">
                  <v:path o:connectlocs="9,14;14,4;24,4;33,0;38,0;43,0;53,4;57,4;62,14;67,28;67,38;57,52;53,67;48,72;43,76;33,76;29,76;24,72;14,72;9,67;9,62;5,52;0,38;0,24;9,14" o:connectangles="0,0,0,0,0,0,0,0,0,0,0,0,0,0,0,0,0,0,0,0,0,0,0,0,0"/>
                  <v:fill on="t" focussize="0,0"/>
                  <v:stroke on="f"/>
                  <v:imagedata o:title=""/>
                  <o:lock v:ext="edit" aspectratio="f"/>
                </v:shape>
                <v:shape id="Freeform 85" o:spid="_x0000_s1026" o:spt="100" style="position:absolute;left:10260;top:2351;height:1488;width:490;" fillcolor="#005196" filled="t" stroked="f" coordsize="490,1488" o:gfxdata="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txwGAtAAAANsAAAAPAAAA&#10;AAAAAAEAIAAAACIAAABkcnMvZG93bnJldi54bWxQSwECFAAUAAAACACHTuJAMy8FnjsAAAA5AAAA&#10;EAAAAAAAAAABACAAAAADAQAAZHJzL3NoYXBleG1sLnhtbFBLBQYAAAAABgAGAFsBAACtAwAAAAA=&#10;" path="m403,82l408,111,413,149,413,192,413,236,413,279,408,322,398,370,389,413,374,461,355,500,336,538,312,576,283,605,250,634,216,653,178,668,187,672,197,672,206,672,221,672,235,672,250,668,264,663,278,663,298,663,317,672,331,682,346,696,355,711,355,730,346,749,322,768,302,778,317,783,360,778,394,788,418,807,437,826,446,850,456,874,470,888,490,893,480,912,466,927,446,936,427,946,398,951,370,946,341,932,312,903,293,884,288,903,336,941,370,980,389,1018,398,1061,403,1100,408,1128,413,1152,427,1157,408,1162,384,1157,360,1148,336,1133,317,1109,298,1085,278,1056,274,1028,264,960,250,975,254,1023,259,1066,264,1109,269,1152,274,1196,288,1234,307,1277,341,1316,341,1344,341,1364,346,1388,360,1407,355,1388,355,1364,355,1344,360,1320,379,1311,394,1306,408,1306,422,1306,437,1311,446,1320,456,1335,466,1349,475,1368,475,1388,475,1412,470,1431,461,1450,446,1469,427,1479,408,1488,384,1488,360,1474,331,1455,302,1426,278,1392,259,1364,240,1330,235,1301,221,1229,216,1152,211,1076,206,1004,202,936,187,874,173,831,149,802,120,788,96,778,77,778,58,783,43,797,34,812,29,836,34,860,38,884,48,893,62,903,72,898,86,898,101,884,110,874,115,860,125,888,120,912,115,927,101,936,120,951,130,965,130,980,125,1004,120,1008,110,1008,91,1004,82,994,62,980,48,965,34,946,24,932,10,893,0,840,0,788,5,735,24,692,43,653,67,629,91,610,115,591,139,576,158,557,178,533,211,485,240,437,269,389,293,336,307,274,322,197,322,111,317,0,326,15,336,29,346,44,355,48,365,58,379,68,389,72,403,82xe">
                  <v:path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fill on="t" focussize="0,0"/>
                  <v:stroke on="f"/>
                  <v:imagedata o:title=""/>
                  <o:lock v:ext="edit" aspectratio="f"/>
                </v:shape>
                <v:shape id="Freeform 86" o:spid="_x0000_s1026" o:spt="100" style="position:absolute;left:10524;top:1041;height:806;width:250;" fillcolor="#005196" filled="t" stroked="f" coordsize="250,806" o:gfxdata="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amSFL4A&#10;AADbAAAADwAAAAAAAAABACAAAAAiAAAAZHJzL2Rvd25yZXYueG1sUEsBAhQAFAAAAAgAh07iQDMv&#10;BZ47AAAAOQAAABAAAAAAAAAAAQAgAAAADQEAAGRycy9zaGFwZXhtbC54bWxQSwUGAAAAAAYABgBb&#10;AQAAtwMAAAAA&#10;" path="m0,754l43,691,82,619,110,542,134,461,154,370,163,278,163,187,149,96,230,0,245,82,250,173,250,269,245,365,230,466,211,566,178,658,144,744,134,744,125,744,110,749,101,754,91,758,82,768,72,782,58,802,53,806,43,806,38,802,29,792,24,778,14,768,5,758,0,754xe">
                  <v:path o:connectlocs="0,754;43,691;82,619;110,542;134,461;154,370;163,278;163,187;149,96;230,0;245,82;250,173;250,269;245,365;230,466;211,566;178,658;144,744;134,744;125,744;110,749;101,754;91,758;82,768;72,782;58,802;53,806;43,806;38,802;29,792;24,778;14,768;5,758;0,754" o:connectangles="0,0,0,0,0,0,0,0,0,0,0,0,0,0,0,0,0,0,0,0,0,0,0,0,0,0,0,0,0,0,0,0,0,0"/>
                  <v:fill on="t" focussize="0,0"/>
                  <v:stroke on="f"/>
                  <v:imagedata o:title=""/>
                  <o:lock v:ext="edit" aspectratio="f"/>
                </v:shape>
                <v:shape id="Freeform 87" o:spid="_x0000_s1026" o:spt="100" style="position:absolute;left:9948;top:14812;height:173;width:149;" fillcolor="#005196" filled="t" stroked="f" coordsize="149,173" o:gfxdata="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udl+O5AAAA2wAA&#10;AA8AAAAAAAAAAQAgAAAAIgAAAGRycy9kb3ducmV2LnhtbFBLAQIUABQAAAAIAIdO4kAzLwWeOwAA&#10;ADkAAAAQAAAAAAAAAAEAIAAAAAgBAABkcnMvc2hhcGV4bWwueG1sUEsFBgAAAAAGAAYAWwEAALID&#10;AAAAAA==&#10;" path="m149,34l130,53,115,77,96,96,82,115,67,135,58,149,43,163,38,168,34,173,29,173,19,168,10,168,5,159,0,149,0,139,10,125,24,111,38,91,58,72,77,53,91,29,106,15,115,0,120,0,149,34xe">
                  <v:path o:connectlocs="149,34;130,53;115,77;96,96;82,115;67,135;58,149;43,163;38,168;34,173;29,173;19,168;10,168;5,159;0,149;0,139;10,125;24,111;38,91;58,72;77,53;91,29;106,15;115,0;120,0;149,34" o:connectangles="0,0,0,0,0,0,0,0,0,0,0,0,0,0,0,0,0,0,0,0,0,0,0,0,0,0"/>
                  <v:fill on="t" focussize="0,0"/>
                  <v:stroke on="f"/>
                  <v:imagedata o:title=""/>
                  <o:lock v:ext="edit" aspectratio="f"/>
                </v:shape>
                <v:shape id="Freeform 88" o:spid="_x0000_s1026" o:spt="100" style="position:absolute;left:9314;top:14831;height:855;width:821;" fillcolor="#005196" filled="t" stroked="f" coordsize="821,855" o:gfxdata="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TDayvQAA&#10;ANsAAAAPAAAAAAAAAAEAIAAAACIAAABkcnMvZG93bnJldi54bWxQSwECFAAUAAAACACHTuJAMy8F&#10;njsAAAA5AAAAEAAAAAAAAAABACAAAAAMAQAAZHJzL3NoYXBleG1sLnhtbFBLBQYAAAAABgAGAFsB&#10;AAC2AwAAAAA=&#10;" path="m447,744l428,754,408,759,394,759,380,749,365,744,351,740,336,740,322,744,322,730,332,706,341,677,356,648,375,620,399,596,428,576,461,567,490,562,519,548,548,533,572,509,596,485,615,456,634,423,648,389,663,356,672,317,682,279,687,245,692,207,687,173,687,135,677,106,672,87,663,72,653,58,644,48,634,39,624,34,620,29,615,29,600,29,586,29,572,34,552,44,538,53,524,77,514,101,504,140,500,178,490,216,476,250,461,284,447,312,423,336,404,356,380,370,356,384,332,389,303,394,279,389,255,380,231,365,212,346,188,322,178,293,173,269,173,250,173,236,149,226,125,226,96,231,72,245,48,264,34,293,24,327,24,365,29,394,39,413,48,428,63,432,77,437,96,437,111,432,125,432,144,413,149,394,149,365,144,351,135,341,125,341,116,351,125,365,120,389,106,375,96,365,92,351,92,332,96,327,101,317,111,312,120,308,130,303,140,308,149,308,154,317,164,332,168,351,173,365,173,389,168,408,164,428,149,447,130,461,106,471,87,476,63,471,44,466,29,452,15,432,5,404,0,375,0,336,5,303,20,269,39,240,63,216,96,202,135,197,183,207,197,183,216,164,240,144,269,130,293,120,317,120,336,130,351,149,356,183,356,207,351,231,336,245,332,250,322,250,312,245,303,245,288,240,284,236,279,226,274,221,274,207,279,202,284,202,293,212,303,221,312,221,322,221,332,216,336,207,336,192,336,178,332,168,327,154,312,149,298,144,279,149,260,159,240,168,221,188,207,216,202,231,197,245,197,264,202,288,207,308,221,327,240,341,269,356,264,332,264,317,260,308,264,303,264,303,269,312,279,322,293,332,312,336,332,341,351,341,370,341,384,332,404,322,423,308,437,288,461,240,476,192,485,144,495,96,509,58,533,24,567,5,610,0,648,5,677,24,701,53,720,87,740,135,749,188,754,255,754,322,749,351,744,380,735,413,720,447,711,476,692,500,682,524,668,543,658,557,648,576,639,596,634,615,629,634,629,653,624,672,624,682,634,701,644,653,658,610,672,567,696,528,716,495,735,456,749,423,759,389,768,408,792,428,807,442,816,461,821,480,816,500,807,524,792,538,773,557,759,567,754,581,749,591,754,600,759,610,768,620,778,624,792,634,802,639,807,653,812,672,816,692,812,711,802,730,792,749,778,768,759,778,744,783,730,778,720,768,711,759,701,744,692,730,687,720,682,740,677,754,672,768,672,783,663,788,658,797,648,802,639,802,629,802,620,797,605,788,596,778,586,764,581,744,576,725,572,706,567,735,567,759,557,778,552,792,548,802,538,812,533,812,524,807,514,812,504,812,490,812,480,812,471,816,461,826,456,840,447,855,437,831,442,802,447,778,456,754,466,740,480,725,490,711,504,696,519,682,528,668,538,653,548,644,552,629,548,624,538,624,524,634,519,648,509,663,500,677,490,692,476,711,466,725,456,740,447,744xe">
                  <v:path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fill on="t" focussize="0,0"/>
                  <v:stroke on="f"/>
                  <v:imagedata o:title=""/>
                  <o:lock v:ext="edit" aspectratio="f"/>
                </v:shape>
                <v:shape id="Freeform 89" o:spid="_x0000_s1026" o:spt="100" style="position:absolute;left:9766;top:15028;height:183;width:76;" fillcolor="#005196" filled="t" stroked="f" coordsize="76,183" o:gfxdata="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qtTOr4A&#10;AADbAAAADwAAAAAAAAABACAAAAAiAAAAZHJzL2Rvd25yZXYueG1sUEsBAhQAFAAAAAgAh07iQDMv&#10;BZ47AAAAOQAAABAAAAAAAAAAAQAgAAAADQEAAGRycy9zaGFwZXhtbC54bWxQSwUGAAAAAAYABgBb&#10;AQAAtwMAAAAA&#10;" path="m33,0l48,10,57,29,67,48,72,77,76,101,76,130,76,154,72,183,67,159,62,144,57,125,52,106,43,91,33,87,19,87,0,87,33,0xe">
                  <v:path o:connectlocs="33,0;48,10;57,29;67,48;72,77;76,101;76,130;76,154;72,183;67,159;62,144;57,125;52,106;43,91;33,87;19,87;0,87;33,0" o:connectangles="0,0,0,0,0,0,0,0,0,0,0,0,0,0,0,0,0,0"/>
                  <v:fill on="t" focussize="0,0"/>
                  <v:stroke on="f"/>
                  <v:imagedata o:title=""/>
                  <o:lock v:ext="edit" aspectratio="f"/>
                </v:shape>
                <v:shape id="Freeform 90" o:spid="_x0000_s1026" o:spt="100" style="position:absolute;left:9842;top:14947;height:86;width:63;" fillcolor="#005196" filled="t" stroked="f" coordsize="63,86" o:gfxdata="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JF2NvQAA&#10;ANsAAAAPAAAAAAAAAAEAIAAAACIAAABkcnMvZG93bnJldi54bWxQSwECFAAUAAAACACHTuJAMy8F&#10;njsAAAA5AAAAEAAAAAAAAAABACAAAAAMAQAAZHJzL3NoYXBleG1sLnhtbFBLBQYAAAAABgAGAFsB&#10;AAC2AwAAAAA=&#10;" path="m53,9l58,28,63,48,58,67,53,81,44,81,39,86,34,86,29,81,24,81,20,76,15,72,5,67,0,52,0,38,5,24,10,9,20,4,29,0,44,0,53,9xe">
                  <v:path o:connectlocs="53,9;58,28;63,48;58,67;53,81;44,81;39,86;34,86;29,81;24,81;20,76;15,72;5,67;0,52;0,38;5,24;10,9;20,4;29,0;44,0;53,9" o:connectangles="0,0,0,0,0,0,0,0,0,0,0,0,0,0,0,0,0,0,0,0,0"/>
                  <v:fill on="t" focussize="0,0"/>
                  <v:stroke on="f"/>
                  <v:imagedata o:title=""/>
                  <o:lock v:ext="edit" aspectratio="f"/>
                </v:shape>
                <v:shape id="Freeform 91" o:spid="_x0000_s1026" o:spt="100" style="position:absolute;left:8498;top:15028;height:615;width:1191;" fillcolor="#005196" filled="t" stroked="f" coordsize="1191,615" o:gfxdata="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CrNAXrUAAADbAAAADwAA&#10;AAAAAAABACAAAAAiAAAAZHJzL2Rvd25yZXYueG1sUEsBAhQAFAAAAAgAh07iQDMvBZ47AAAAOQAA&#10;ABAAAAAAAAAAAQAgAAAABAEAAGRycy9zaGFwZXhtbC54bWxQSwUGAAAAAAYABgBbAQAArgMAAAAA&#10;" path="m1128,509l1100,514,1071,519,1037,523,1004,523,970,519,932,509,898,499,860,490,826,471,792,451,759,423,730,394,706,360,687,317,668,274,658,226,653,250,653,279,658,317,663,355,658,379,653,399,644,423,634,437,620,447,605,447,591,432,576,403,572,384,562,399,567,456,562,499,548,528,528,547,509,562,495,576,480,591,476,615,466,605,452,586,442,562,437,533,432,499,437,466,447,427,466,394,485,370,466,360,442,423,408,466,375,490,341,499,312,509,288,514,274,523,264,538,260,514,264,485,274,451,288,423,303,399,322,375,346,355,370,346,423,331,413,312,394,317,375,327,356,327,341,331,322,331,308,331,288,336,274,336,255,341,240,346,221,351,207,360,188,375,173,389,154,403,140,427,130,432,116,432,106,432,101,432,92,432,82,437,77,442,68,451,77,451,82,451,92,447,101,447,106,447,116,447,125,451,135,456,144,475,149,495,149,514,149,533,144,547,135,562,125,576,111,586,96,595,82,595,63,595,48,591,29,576,20,562,10,538,0,514,0,485,10,451,29,418,48,384,77,355,101,327,130,307,154,298,183,288,212,283,240,279,274,274,303,269,332,269,360,264,389,264,418,259,447,255,471,250,490,240,509,231,528,221,538,207,552,192,562,154,572,125,572,96,567,77,557,58,538,43,524,43,504,43,485,53,476,67,471,82,471,96,476,111,480,130,495,139,504,149,495,154,480,154,471,154,461,154,456,149,452,144,447,139,447,135,437,144,432,154,428,163,423,168,413,168,408,168,399,168,389,163,384,154,384,139,389,120,399,101,408,82,423,67,437,48,447,39,461,24,476,15,500,10,519,5,543,0,562,0,586,5,605,10,639,34,668,58,687,87,701,115,716,149,730,178,744,207,764,231,783,250,802,269,821,288,840,303,860,322,879,341,898,355,922,370,946,379,975,389,1004,399,1032,403,1066,403,1104,403,1143,403,1191,399,1181,413,1167,423,1157,437,1148,451,1143,461,1133,475,1133,490,1128,509xe">
                  <v:path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fill on="t" focussize="0,0"/>
                  <v:stroke on="f"/>
                  <v:imagedata o:title=""/>
                  <o:lock v:ext="edit" aspectratio="f"/>
                </v:shape>
                <v:shape id="Freeform 92" o:spid="_x0000_s1026" o:spt="100" style="position:absolute;left:10092;top:15359;height:317;width:648;" fillcolor="#005196" filled="t" stroked="f" coordsize="648,317" o:gfxdata="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n6sfu/&#10;AAAA2wAAAA8AAAAAAAAAAQAgAAAAIgAAAGRycy9kb3ducmV2LnhtbFBLAQIUABQAAAAIAIdO4kAz&#10;LwWeOwAAADkAAAAQAAAAAAAAAAEAIAAAAA4BAABkcnMvc2hhcGV4bWwueG1sUEsFBgAAAAAGAAYA&#10;WwEAALgDAAAAAA==&#10;" path="m38,0l67,29,91,53,120,82,149,101,178,125,211,144,245,159,278,173,312,183,346,192,384,202,418,202,456,207,494,202,533,197,566,192,648,288,614,298,581,308,547,312,509,317,470,317,432,317,394,312,350,308,312,298,269,288,230,279,192,264,154,245,120,226,82,202,48,178,48,168,48,159,48,144,43,130,38,120,29,106,19,92,5,77,0,68,0,58,5,48,14,39,19,29,29,24,38,10,38,0xe">
                  <v:path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fill on="t" focussize="0,0"/>
                  <v:stroke on="f"/>
                  <v:imagedata o:title=""/>
                  <o:lock v:ext="edit" aspectratio="f"/>
                </v:shape>
                <v:shape id="Freeform 93" o:spid="_x0000_s1026" o:spt="100" style="position:absolute;left:10058;top:14865;height:653;width:567;" fillcolor="#005196" filled="t" stroked="f" coordsize="567,653" o:gfxdata="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aSd7sAAADb&#10;AAAADwAAAAAAAAABACAAAAAiAAAAZHJzL2Rvd25yZXYueG1sUEsBAhQAFAAAAAgAh07iQDMvBZ47&#10;AAAAOQAAABAAAAAAAAAAAQAgAAAACgEAAGRycy9zaGFwZXhtbC54bWxQSwUGAAAAAAYABgBbAQAA&#10;tAMAAAAA&#10;" path="m567,638l538,648,509,653,485,653,466,643,452,629,437,619,432,605,423,595,418,576,413,571,413,586,413,610,404,619,389,619,370,610,341,595,317,576,293,552,279,518,269,485,264,461,260,446,250,446,245,461,240,475,236,485,231,499,221,504,207,504,192,494,173,475,149,442,140,422,135,389,125,350,120,312,116,269,116,226,120,192,130,163,135,139,120,120,116,130,111,139,106,144,101,154,96,158,92,163,87,173,77,173,72,158,68,139,58,120,48,106,34,86,24,77,20,67,10,58,0,58,0,53,5,53,10,53,53,0,567,638xe">
                  <v:path o:connectlocs="538,648;485,653;452,629;432,605;418,576;413,586;404,619;370,610;317,576;279,518;264,461;250,446;240,475;231,499;207,504;173,475;140,422;125,350;116,269;120,192;135,139;116,130;106,144;96,158;87,173;72,158;58,120;34,86;20,67;0,58;5,53;53,0" o:connectangles="0,0,0,0,0,0,0,0,0,0,0,0,0,0,0,0,0,0,0,0,0,0,0,0,0,0,0,0,0,0,0,0"/>
                  <v:fill on="t" focussize="0,0"/>
                  <v:stroke on="f"/>
                  <v:imagedata o:title=""/>
                  <o:lock v:ext="edit" aspectratio="f"/>
                </v:shape>
                <v:shape id="Freeform 94" o:spid="_x0000_s1026" o:spt="100" style="position:absolute;left:10111;top:14798;height:705;width:523;" fillcolor="#005196" filled="t" stroked="f" coordsize="523,705" o:gfxdata="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ivFO8AAAA&#10;2wAAAA8AAAAAAAAAAQAgAAAAIgAAAGRycy9kb3ducmV2LnhtbFBLAQIUABQAAAAIAIdO4kAzLwWe&#10;OwAAADkAAAAQAAAAAAAAAAEAIAAAAAsBAABkcnMvc2hhcGV4bWwueG1sUEsFBgAAAAAGAAYAWwEA&#10;ALUDAAAAAA==&#10;" path="m514,705l523,667,523,638,523,609,514,585,504,561,495,547,485,537,475,533,461,523,461,518,471,513,490,513,495,509,495,489,490,461,480,427,461,398,442,369,413,345,389,336,370,331,360,321,360,312,370,307,379,302,389,297,399,288,403,273,403,259,399,240,379,216,355,187,336,177,312,168,283,158,250,149,211,144,183,144,154,149,130,163,115,168,96,153,106,149,111,139,115,134,125,125,130,120,135,115,135,105,139,101,125,91,111,81,96,72,87,57,72,43,63,33,53,24,48,9,43,0,43,0,39,9,39,9,0,67,514,705xe">
                  <v:path o:connectlocs="523,667;523,609;504,561;485,537;461,523;471,513;495,509;490,461;461,398;413,345;370,331;360,312;379,302;399,288;403,259;379,216;336,177;283,158;211,144;154,149;115,168;106,149;115,134;130,120;135,105;125,91;96,72;72,43;53,24;43,0;39,9;0,67" o:connectangles="0,0,0,0,0,0,0,0,0,0,0,0,0,0,0,0,0,0,0,0,0,0,0,0,0,0,0,0,0,0,0,0"/>
                  <v:fill on="t" focussize="0,0"/>
                  <v:stroke on="f"/>
                  <v:imagedata o:title=""/>
                  <o:lock v:ext="edit" aspectratio="f"/>
                </v:shape>
                <v:shape id="Freeform 95" o:spid="_x0000_s1026" o:spt="100" style="position:absolute;left:9900;top:14654;height:187;width:158;" fillcolor="#005196" filled="t" stroked="f" coordsize="158,187" o:gfxdata="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kpBvugAAANsA&#10;AAAPAAAAAAAAAAEAIAAAACIAAABkcnMvZG93bnJldi54bWxQSwECFAAUAAAACACHTuJAMy8FnjsA&#10;AAA5AAAAEAAAAAAAAAABACAAAAAJAQAAZHJzL3NoYXBleG1sLnhtbFBLBQYAAAAABgAGAFsBAACz&#10;AwAAAAA=&#10;" path="m115,187l101,177,86,163,72,158,58,149,38,144,24,144,10,139,0,144,5,129,14,120,24,110,34,101,43,91,53,86,58,77,67,77,58,72,48,62,43,57,38,48,34,33,29,24,34,9,43,0,158,144,115,187xe">
                  <v:path o:connectlocs="115,187;101,177;86,163;72,158;58,149;38,144;24,144;10,139;0,144;5,129;14,120;24,110;34,101;43,91;53,86;58,77;67,77;58,72;48,62;43,57;38,48;34,33;29,24;34,9;43,0;158,144;115,187" o:connectangles="0,0,0,0,0,0,0,0,0,0,0,0,0,0,0,0,0,0,0,0,0,0,0,0,0,0,0"/>
                  <v:fill on="t" focussize="0,0"/>
                  <v:stroke on="f"/>
                  <v:imagedata o:title=""/>
                  <o:lock v:ext="edit" aspectratio="f"/>
                </v:shape>
                <v:shape id="Freeform 96" o:spid="_x0000_s1026" o:spt="100" style="position:absolute;left:9943;top:14601;height:197;width:154;" fillcolor="#005196" filled="t" stroked="f" coordsize="154,197" o:gfxdata="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Fl41b4A&#10;AADbAAAADwAAAAAAAAABACAAAAAiAAAAZHJzL2Rvd25yZXYueG1sUEsBAhQAFAAAAAgAh07iQDMv&#10;BZ47AAAAOQAAABAAAAAAAAAAAQAgAAAADQEAAGRycy9zaGFwZXhtbC54bWxQSwUGAAAAAAYABgBb&#10;AQAAtwMAAAAA&#10;" path="m154,149l144,130,135,110,125,91,120,67,115,53,115,29,111,14,115,0,106,10,96,19,87,29,82,43,72,53,67,62,63,72,63,82,58,72,53,62,43,53,39,43,29,38,19,38,10,43,0,53,115,197,154,149xe">
                  <v:path o:connectlocs="154,149;144,130;135,110;125,91;120,67;115,53;115,29;111,14;115,0;106,10;96,19;87,29;82,43;72,53;67,62;63,72;63,82;58,72;53,62;43,53;39,43;29,38;19,38;10,43;0,53;115,197;154,149" o:connectangles="0,0,0,0,0,0,0,0,0,0,0,0,0,0,0,0,0,0,0,0,0,0,0,0,0,0,0"/>
                  <v:fill on="t" focussize="0,0"/>
                  <v:stroke on="f"/>
                  <v:imagedata o:title=""/>
                  <o:lock v:ext="edit" aspectratio="f"/>
                </v:shape>
                <v:shape id="Freeform 97" o:spid="_x0000_s1026" o:spt="100" style="position:absolute;left:10068;top:14663;height:183;width:139;" fillcolor="#005196" filled="t" stroked="f" coordsize="139,183" o:gfxdata="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pP74C8AAAA&#10;2wAAAA8AAAAAAAAAAQAgAAAAIgAAAGRycy9kb3ducmV2LnhtbFBLAQIUABQAAAAIAIdO4kAzLwWe&#10;OwAAADkAAAAQAAAAAAAAAAEAIAAAAAsBAABkcnMvc2hhcGV4bWwueG1sUEsFBgAAAAAGAAYAWwEA&#10;ALUDAAAAAA==&#10;" path="m29,183l43,164,62,144,77,120,96,101,110,82,120,68,130,53,134,48,139,39,139,29,139,20,134,10,130,5,120,0,110,0,101,10,91,24,77,44,58,68,43,92,24,111,14,130,5,144,0,149,29,183xe">
                  <v:path o:connectlocs="29,183;43,164;62,144;77,120;96,101;110,82;120,68;130,53;134,48;139,39;139,29;139,20;134,10;130,5;120,0;110,0;101,10;91,24;77,44;58,68;43,92;24,111;14,130;5,144;0,149;29,183" o:connectangles="0,0,0,0,0,0,0,0,0,0,0,0,0,0,0,0,0,0,0,0,0,0,0,0,0,0"/>
                  <v:fill on="t" focussize="0,0"/>
                  <v:stroke on="f"/>
                  <v:imagedata o:title=""/>
                  <o:lock v:ext="edit" aspectratio="f"/>
                </v:shape>
                <v:shape id="Freeform 98" o:spid="_x0000_s1026" o:spt="100" style="position:absolute;left:10082;top:13871;height:1028;width:687;" fillcolor="#005196" filled="t" stroked="f" coordsize="687,1028" o:gfxdata="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qd40vQAA&#10;ANsAAAAPAAAAAAAAAAEAIAAAACIAAABkcnMvZG93bnJldi54bWxQSwECFAAUAAAACACHTuJAMy8F&#10;njsAAAA5AAAAEAAAAAAAAAABACAAAAAMAQAAZHJzL3NoYXBleG1sLnhtbFBLBQYAAAAABgAGAFsB&#10;AAC2AwAAAAA=&#10;" path="m596,552l605,528,610,504,610,490,605,471,600,452,596,437,596,423,596,399,586,404,567,413,543,423,524,442,500,466,480,500,466,533,456,572,452,610,442,648,428,682,408,711,389,740,365,768,341,792,317,807,288,826,255,840,226,850,197,855,168,860,140,860,111,855,87,845,72,836,58,826,48,816,39,802,34,792,29,778,24,773,24,764,24,749,24,735,29,711,39,687,48,668,63,653,87,639,116,629,144,624,173,610,202,596,231,576,250,552,269,528,288,500,303,471,308,442,317,408,317,380,312,346,308,317,298,288,279,260,260,236,250,226,240,221,231,216,221,212,212,212,202,212,197,216,188,216,183,183,183,154,188,120,197,87,212,58,236,39,264,29,298,24,317,29,332,44,346,58,351,77,351,96,351,116,351,135,346,154,341,164,332,178,327,183,317,183,308,188,298,188,288,183,284,178,274,168,274,154,284,144,298,154,312,149,308,140,303,130,298,125,293,120,288,116,284,111,274,111,269,116,255,125,250,149,245,168,255,192,269,202,284,207,298,216,312,216,332,212,346,202,360,183,370,159,380,130,380,101,380,77,375,53,360,34,346,20,327,5,303,0,269,0,245,5,216,20,192,44,178,72,164,116,164,168,168,226,149,245,135,269,116,298,106,332,101,365,101,394,106,413,125,432,135,437,144,442,159,442,168,442,178,442,188,437,192,432,197,423,202,399,197,370,188,351,178,341,168,341,164,346,164,356,173,365,178,375,178,384,178,399,173,413,168,418,159,418,144,418,135,413,125,404,120,389,120,370,120,346,130,322,140,298,154,274,173,260,188,250,202,245,216,245,231,245,250,255,264,274,274,298,288,336,269,332,260,327,250,327,245,327,245,332,250,336,260,346,269,365,274,384,274,408,274,432,274,456,269,480,260,504,250,528,231,548,216,562,197,576,178,586,159,591,140,600,120,605,101,615,82,620,68,629,48,639,39,648,24,663,15,682,5,706,5,730,0,764,5,788,5,807,15,826,20,845,29,860,44,879,58,893,72,903,92,912,111,922,135,927,154,936,178,936,207,941,231,941,260,941,284,936,308,927,332,912,360,898,380,884,404,864,423,850,437,831,447,816,461,807,476,797,495,792,509,788,524,783,538,778,552,778,562,788,543,792,524,802,504,807,485,816,466,831,452,845,432,855,413,869,399,884,384,898,370,908,356,922,346,927,332,936,322,941,317,941,332,956,341,989,351,1013,365,1023,384,1028,399,1023,418,1008,432,989,447,965,456,946,466,936,476,936,485,941,490,946,500,960,504,975,509,989,514,999,524,1008,538,1013,552,1013,572,1013,586,1004,605,989,615,970,624,951,624,927,624,912,620,898,610,884,596,874,586,860,581,855,596,850,605,845,620,840,624,836,634,831,639,821,644,807,644,797,644,783,639,768,634,759,624,744,610,735,600,725,581,716,567,711,591,711,610,706,624,696,639,692,644,682,648,672,648,663,648,653,648,624,653,600,663,576,687,557,677,552,668,548,658,548,644,548,634,552,624,557,615,562,605,572,596,581,586,596,572,615,562,629,548,644,533,658,524,672,519,682,504,687,504,682,504,668,509,653,519,644,533,634,543,624,557,610,572,591,581,581,591,567,596,552xe">
                  <v:path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fill on="t" focussize="0,0"/>
                  <v:stroke on="f"/>
                  <v:imagedata o:title=""/>
                  <o:lock v:ext="edit" aspectratio="f"/>
                </v:shape>
                <v:shape id="Freeform 99" o:spid="_x0000_s1026" o:spt="100" style="position:absolute;left:10241;top:14433;height:96;width:144;" fillcolor="#005196" filled="t" stroked="f" coordsize="144,96" o:gfxdata="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0GfrvQAA&#10;ANsAAAAPAAAAAAAAAAEAIAAAACIAAABkcnMvZG93bnJldi54bWxQSwECFAAUAAAACACHTuJAMy8F&#10;njsAAAA5AAAAEAAAAAAAAAABACAAAAAMAQAAZHJzL3NoYXBleG1sLnhtbFBLBQYAAAAABgAGAFsB&#10;AAC2AwAAAAA=&#10;" path="m0,43l9,62,24,72,43,86,62,91,81,96,105,96,125,96,144,91,129,82,115,77,101,67,86,62,77,53,72,38,67,24,72,0,0,43xe">
                  <v:path o:connectlocs="0,43;9,62;24,72;43,86;62,91;81,96;105,96;125,96;144,91;129,82;115,77;101,67;86,62;77,53;72,38;67,24;72,0;0,43" o:connectangles="0,0,0,0,0,0,0,0,0,0,0,0,0,0,0,0,0,0"/>
                  <v:fill on="t" focussize="0,0"/>
                  <v:stroke on="f"/>
                  <v:imagedata o:title=""/>
                  <o:lock v:ext="edit" aspectratio="f"/>
                </v:shape>
                <v:shape id="Freeform 100" o:spid="_x0000_s1026" o:spt="100" style="position:absolute;left:10178;top:14529;height:77;width:68;" fillcolor="#005196" filled="t" stroked="f" coordsize="68,77" o:gfxdata="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LacO8AAAA&#10;2wAAAA8AAAAAAAAAAQAgAAAAIgAAAGRycy9kb3ducmV2LnhtbFBLAQIUABQAAAAIAIdO4kAzLwWe&#10;OwAAADkAAAAQAAAAAAAAAAEAIAAAAAsBAABkcnMvc2hhcGV4bWwueG1sUEsFBgAAAAAGAAYAWwEA&#10;ALUDAAAAAA==&#10;" path="m5,62l15,72,24,72,34,77,39,77,44,77,53,72,58,72,63,62,68,48,68,38,58,24,53,10,48,5,44,0,34,0,29,0,20,5,15,5,10,10,5,14,0,24,0,38,0,53,5,62xe">
                  <v:path o:connectlocs="5,62;15,72;24,72;34,77;39,77;44,77;53,72;58,72;63,62;68,48;68,38;58,24;53,10;48,5;44,0;34,0;29,0;20,5;15,5;10,10;5,14;0,24;0,38;0,53;5,62" o:connectangles="0,0,0,0,0,0,0,0,0,0,0,0,0,0,0,0,0,0,0,0,0,0,0,0,0"/>
                  <v:fill on="t" focussize="0,0"/>
                  <v:stroke on="f"/>
                  <v:imagedata o:title=""/>
                  <o:lock v:ext="edit" aspectratio="f"/>
                </v:shape>
                <v:shape id="Freeform 101" o:spid="_x0000_s1026" o:spt="100" style="position:absolute;left:10241;top:12849;height:1488;width:494;" fillcolor="#005196" filled="t" stroked="f" coordsize="494,1488" o:gfxdata="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mlN/+8AAAA&#10;3AAAAA8AAAAAAAAAAQAgAAAAIgAAAGRycy9kb3ducmV2LnhtbFBLAQIUABQAAAAIAIdO4kAzLwWe&#10;OwAAADkAAAAQAAAAAAAAAAEAIAAAAAsBAABkcnMvc2hhcGV4bWwueG1sUEsFBgAAAAAGAAYAWwEA&#10;ALUDAAAAAA==&#10;" path="m408,1406l413,1378,417,1339,417,1296,417,1258,417,1210,408,1166,403,1118,393,1075,379,1032,360,989,341,950,317,912,288,883,254,859,221,835,182,821,187,816,201,816,211,816,225,816,240,821,254,821,269,826,283,826,302,826,321,816,336,806,350,792,360,778,360,758,345,739,326,720,307,715,317,706,365,710,398,701,422,682,437,662,451,638,461,614,475,600,494,595,485,581,470,566,451,552,427,542,403,538,374,542,345,557,317,586,297,605,293,586,341,547,374,509,393,470,403,427,408,389,413,360,417,341,432,331,413,326,389,331,365,341,341,355,317,379,297,403,283,432,278,461,269,528,249,518,259,470,264,422,269,379,269,336,278,298,288,254,312,216,345,173,345,149,345,125,350,101,360,82,360,106,360,125,360,144,365,168,384,178,398,182,413,182,427,182,437,178,451,168,461,154,470,139,475,120,480,101,480,77,475,58,465,38,451,24,432,10,413,0,389,0,360,14,336,34,307,62,283,96,264,125,245,158,235,187,225,259,221,341,216,413,211,490,201,557,192,614,177,658,153,691,125,706,101,710,81,710,62,706,48,696,38,677,33,653,33,629,43,605,53,595,62,586,77,586,91,590,105,605,110,614,120,629,129,600,125,576,120,562,105,557,125,538,134,528,134,509,129,490,120,480,110,480,96,485,81,494,67,509,53,528,38,542,29,557,14,595,5,648,0,706,9,754,29,797,48,835,72,859,96,878,120,898,144,912,163,931,182,955,216,1003,245,1051,273,1099,297,1152,312,1214,326,1291,326,1382,317,1488,331,1474,341,1459,350,1445,360,1435,369,1430,379,1421,393,1411,408,1406xe">
                  <v:path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fill on="t" focussize="0,0"/>
                  <v:stroke on="f"/>
                  <v:imagedata o:title=""/>
                  <o:lock v:ext="edit" aspectratio="f"/>
                </v:shape>
                <v:shape id="Freeform 102" o:spid="_x0000_s1026" o:spt="100" style="position:absolute;left:10505;top:14841;height:811;width:254;" fillcolor="#005196" filled="t" stroked="f" coordsize="254,811" o:gfxdata="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L1su68AAAA&#10;3AAAAA8AAAAAAAAAAQAgAAAAIgAAAGRycy9kb3ducmV2LnhtbFBLAQIUABQAAAAIAIdO4kAzLwWe&#10;OwAAADkAAAAQAAAAAAAAAAEAIAAAAAsBAABkcnMvc2hhcGV4bWwueG1sUEsFBgAAAAAGAAYAWwEA&#10;ALUDAAAAAA==&#10;" path="m0,53l48,115,81,187,115,264,139,346,158,432,163,523,163,619,153,710,235,811,249,730,254,638,254,542,249,442,235,341,211,240,182,149,144,62,139,62,129,62,115,58,105,53,96,48,86,34,77,24,62,5,57,0,48,0,43,5,33,14,29,29,19,38,9,48,0,53xe">
                  <v:path o:connectlocs="0,53;48,115;81,187;115,264;139,346;158,432;163,523;163,619;153,710;235,811;249,730;254,638;254,542;249,442;235,341;211,240;182,149;144,62;139,62;129,62;115,58;105,53;96,48;86,34;77,24;62,5;57,0;48,0;43,5;33,14;29,29;19,38;9,48;0,53" o:connectangles="0,0,0,0,0,0,0,0,0,0,0,0,0,0,0,0,0,0,0,0,0,0,0,0,0,0,0,0,0,0,0,0,0,0"/>
                  <v:fill on="t" focussize="0,0"/>
                  <v:stroke on="f"/>
                  <v:imagedata o:title=""/>
                  <o:lock v:ext="edit" aspectratio="f"/>
                </v:shape>
                <v:shape id="Freeform 103" o:spid="_x0000_s1026" o:spt="100" style="position:absolute;left:2292;top:1703;height:173;width:149;" fillcolor="#005196" filled="t" stroked="f" coordsize="149,173" o:gfxdata="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X9juC5AAAA3AAA&#10;AA8AAAAAAAAAAQAgAAAAIgAAAGRycy9kb3ducmV2LnhtbFBLAQIUABQAAAAIAIdO4kAzLwWeOwAA&#10;ADkAAAAQAAAAAAAAAAEAIAAAAAgBAABkcnMvc2hhcGV4bWwueG1sUEsFBgAAAAAGAAYAWwEAALID&#10;AAAAAA==&#10;" path="m0,140l19,120,34,96,53,77,67,58,82,39,96,24,106,10,110,5,115,0,125,0,134,0,139,5,149,15,149,24,149,34,139,44,130,63,110,82,96,101,77,125,58,144,43,159,34,173,29,173,0,140xe">
                  <v:path o:connectlocs="0,140;19,120;34,96;53,77;67,58;82,39;96,24;106,10;110,5;115,0;125,0;134,0;139,5;149,15;149,24;149,34;139,44;130,63;110,82;96,101;77,125;58,144;43,159;34,173;29,173;0,140" o:connectangles="0,0,0,0,0,0,0,0,0,0,0,0,0,0,0,0,0,0,0,0,0,0,0,0,0,0"/>
                  <v:fill on="t" focussize="0,0"/>
                  <v:stroke on="f"/>
                  <v:imagedata o:title=""/>
                  <o:lock v:ext="edit" aspectratio="f"/>
                </v:shape>
                <v:shape id="Freeform 104" o:spid="_x0000_s1026" o:spt="100" style="position:absolute;left:2258;top:1003;height:854;width:816;" fillcolor="#005196" filled="t" stroked="f" coordsize="816,854" o:gfxdata="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hHuugAAANwA&#10;AAAPAAAAAAAAAAEAIAAAACIAAABkcnMvZG93bnJldi54bWxQSwECFAAUAAAACACHTuJAMy8FnjsA&#10;AAA5AAAAEAAAAAAAAAABACAAAAAJAQAAZHJzL3NoYXBleG1sLnhtbFBLBQYAAAAABgAGAFsBAACz&#10;AwAAAAA=&#10;" path="m375,110l394,100,408,96,428,100,442,100,452,105,466,110,480,115,495,110,495,124,490,148,476,177,461,201,442,230,418,254,389,273,356,283,327,292,298,307,274,321,245,340,226,369,202,398,183,432,168,465,154,499,144,532,135,571,135,609,130,648,130,681,135,715,140,748,144,768,154,782,164,796,173,806,183,816,192,820,197,825,202,825,216,825,231,825,245,820,264,811,279,796,293,777,308,753,312,715,317,676,327,638,341,604,356,571,375,542,394,518,418,499,442,484,466,470,490,460,514,460,538,465,567,470,586,484,610,504,629,532,644,556,644,580,644,604,644,624,668,628,692,628,720,624,744,609,768,590,788,561,792,528,797,484,792,460,783,441,768,427,754,417,740,417,725,417,711,417,696,422,677,436,668,460,668,484,672,504,682,513,692,513,701,504,696,484,696,465,711,475,720,489,725,504,725,518,720,528,716,537,706,542,696,547,687,552,682,552,668,542,663,532,658,523,648,504,644,484,644,465,648,446,658,427,668,408,692,393,711,384,735,379,754,384,773,388,788,403,802,422,812,446,816,480,816,518,812,552,802,585,783,614,759,633,725,652,682,652,634,648,620,672,600,691,576,710,552,724,528,729,504,734,485,724,471,705,461,676,461,648,466,624,480,609,490,604,500,604,509,604,519,609,528,614,538,619,538,628,543,633,543,648,538,652,533,648,528,643,519,633,509,628,495,633,490,638,480,648,480,662,480,676,485,691,495,700,504,705,524,705,538,705,562,700,581,681,596,662,610,638,615,624,620,604,620,585,620,566,610,547,600,528,576,513,548,499,552,518,557,532,557,542,552,552,552,552,548,542,538,532,524,523,504,518,490,513,471,513,452,513,432,518,413,532,399,547,380,566,356,609,341,657,332,705,322,753,308,796,288,825,255,844,207,854,173,844,140,830,116,801,96,768,82,720,72,662,68,600,68,528,68,504,77,470,87,441,96,408,111,379,125,350,135,326,149,312,164,297,168,278,178,259,183,240,188,220,192,201,192,182,192,172,188,158,178,201,164,244,144,283,120,326,101,360,82,398,68,432,63,465,53,446,29,427,10,408,0,388,0,369,5,350,10,331,24,312,44,297,58,283,68,273,68,259,68,249,58,240,48,235,39,225,29,220,20,216,10,201,5,182,5,163,10,144,15,120,24,100,39,86,58,76,72,76,87,76,101,86,111,96,120,110,125,120,135,134,135,115,140,100,144,86,149,72,154,62,164,57,168,52,178,52,188,52,202,57,212,67,221,76,231,91,240,105,245,124,245,148,250,120,255,96,260,76,264,57,269,52,279,48,288,43,293,48,303,43,317,43,327,43,336,38,346,33,356,28,365,14,370,0,380,24,380,52,375,76,360,100,351,115,336,124,327,144,312,158,298,172,288,187,279,201,274,211,269,220,274,230,279,230,293,216,298,206,308,192,322,177,332,158,341,144,351,124,365,115,375,110xe">
                  <v:path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fill on="t" focussize="0,0"/>
                  <v:stroke on="f"/>
                  <v:imagedata o:title=""/>
                  <o:lock v:ext="edit" aspectratio="f"/>
                </v:shape>
                <v:shape id="Freeform 105" o:spid="_x0000_s1026" o:spt="100" style="position:absolute;left:2546;top:1478;height:182;width:77;" fillcolor="#005196" filled="t" stroked="f" coordsize="77,182" o:gfxdata="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YtZQy/&#10;AAAA3AAAAA8AAAAAAAAAAQAgAAAAIgAAAGRycy9kb3ducmV2LnhtbFBLAQIUABQAAAAIAIdO4kAz&#10;LwWeOwAAADkAAAAQAAAAAAAAAAEAIAAAAA4BAABkcnMvc2hhcGV4bWwueG1sUEsFBgAAAAAGAAYA&#10;WwEAALgDAAAAAA==&#10;" path="m39,182l29,173,20,153,10,134,5,105,0,81,0,53,0,29,5,0,10,19,20,43,24,57,29,77,34,86,44,96,58,96,77,91,39,182xe">
                  <v:path o:connectlocs="39,182;29,173;20,153;10,134;5,105;0,81;0,53;0,29;5,0;10,19;20,43;24,57;29,77;34,86;44,96;58,96;77,91;39,182" o:connectangles="0,0,0,0,0,0,0,0,0,0,0,0,0,0,0,0,0,0"/>
                  <v:fill on="t" focussize="0,0"/>
                  <v:stroke on="f"/>
                  <v:imagedata o:title=""/>
                  <o:lock v:ext="edit" aspectratio="f"/>
                </v:shape>
                <v:shape id="Freeform 106" o:spid="_x0000_s1026" o:spt="100" style="position:absolute;left:2484;top:1655;height:87;width:62;" fillcolor="#005196" filled="t" stroked="f" coordsize="62,87" o:gfxdata="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znRMvQAA&#10;ANwAAAAPAAAAAAAAAAEAIAAAACIAAABkcnMvZG93bnJldi54bWxQSwECFAAUAAAACACHTuJAMy8F&#10;njsAAAA5AAAAEAAAAAAAAAABACAAAAAMAQAAZHJzL3NoYXBleG1sLnhtbFBLBQYAAAAABgAGAFsB&#10;AAC2AwAAAAA=&#10;" path="m14,77l5,53,0,39,5,20,14,5,24,0,34,5,48,10,58,20,62,29,62,48,58,63,53,77,43,82,34,87,24,82,14,77xe">
                  <v:path o:connectlocs="14,77;5,53;0,39;5,20;14,5;24,0;34,5;48,10;58,20;62,29;62,48;58,63;53,77;43,82;34,87;24,82;14,77" o:connectangles="0,0,0,0,0,0,0,0,0,0,0,0,0,0,0,0,0"/>
                  <v:fill on="t" focussize="0,0"/>
                  <v:stroke on="f"/>
                  <v:imagedata o:title=""/>
                  <o:lock v:ext="edit" aspectratio="f"/>
                </v:shape>
                <v:shape id="Freeform 107" o:spid="_x0000_s1026" o:spt="100" style="position:absolute;left:2700;top:1046;height:614;width:1190;" fillcolor="#005196" filled="t" stroked="f" coordsize="1190,614" o:gfxdata="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1VfyvQAA&#10;ANwAAAAPAAAAAAAAAAEAIAAAACIAAABkcnMvZG93bnJldi54bWxQSwECFAAUAAAACACHTuJAMy8F&#10;njsAAAA5AAAAEAAAAAAAAAABACAAAAAMAQAAZHJzL3NoYXBleG1sLnhtbFBLBQYAAAAABgAGAFsB&#10;AAC2AwAAAAA=&#10;" path="m67,105l91,101,120,91,154,91,187,91,226,96,259,101,298,110,331,125,370,144,403,163,432,187,461,221,485,254,509,293,523,336,533,389,538,369,538,336,533,302,528,259,533,240,538,216,547,192,557,177,571,168,586,168,600,182,614,211,619,230,629,216,624,158,634,115,643,86,662,67,682,53,701,38,710,24,715,0,730,9,739,29,749,53,758,81,758,115,758,149,744,182,725,221,710,249,725,249,754,187,782,149,816,125,850,115,883,105,902,101,922,91,926,77,931,101,926,129,922,158,907,187,888,216,869,240,845,259,821,269,768,278,778,302,797,293,816,293,835,288,854,283,874,283,888,283,902,278,922,278,936,273,955,269,970,264,989,254,1003,240,1022,225,1037,206,1056,182,1066,182,1075,182,1085,182,1094,182,1104,182,1109,177,1118,173,1123,163,1118,163,1109,163,1099,168,1094,168,1085,168,1075,168,1066,168,1056,158,1051,139,1046,120,1042,101,1046,81,1051,67,1056,53,1070,43,1080,29,1094,19,1114,19,1128,19,1147,24,1162,38,1176,53,1186,77,1190,101,1190,129,1181,163,1166,197,1142,230,1118,264,1090,288,1066,307,1042,317,1013,326,984,331,950,336,922,341,888,345,859,345,830,350,802,355,773,355,749,360,725,365,701,374,682,379,667,393,653,408,643,422,629,456,624,489,624,518,629,537,638,557,648,566,667,571,686,571,706,561,715,547,720,533,720,518,715,499,710,485,701,475,686,465,701,461,710,456,720,456,730,461,734,465,744,470,744,475,749,480,754,470,758,461,768,451,773,446,778,446,787,446,792,446,802,451,806,461,806,475,806,494,797,509,782,528,773,547,758,566,744,581,734,590,715,595,696,605,672,609,648,614,629,614,605,609,586,605,552,581,528,557,504,528,490,499,475,465,461,437,446,408,427,384,408,365,389,345,370,326,350,307,331,293,312,273,293,259,269,245,245,235,221,225,192,216,158,211,125,206,86,206,43,211,0,216,14,201,24,187,34,177,43,163,48,153,58,139,62,120,67,105xe">
                  <v:path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fill on="t" focussize="0,0"/>
                  <v:stroke on="f"/>
                  <v:imagedata o:title=""/>
                  <o:lock v:ext="edit" aspectratio="f"/>
                </v:shape>
                <v:shape id="Freeform 108" o:spid="_x0000_s1026" o:spt="100" style="position:absolute;left:1654;top:1012;height:317;width:643;" fillcolor="#005196" filled="t" stroked="f" coordsize="643,317" o:gfxdata="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7zXEi8AAAA&#10;3AAAAA8AAAAAAAAAAQAgAAAAIgAAAGRycy9kb3ducmV2LnhtbFBLAQIUABQAAAAIAIdO4kAzLwWe&#10;OwAAADkAAAAQAAAAAAAAAAEAIAAAAAsBAABkcnMvc2hhcGV4bWwueG1sUEsFBgAAAAAGAAYAWwEA&#10;ALUDAAAAAA==&#10;" path="m604,317l580,288,552,264,523,235,494,216,465,192,432,178,398,159,364,144,336,135,297,125,264,115,225,111,187,111,153,111,115,120,76,125,0,29,28,19,62,10,100,5,134,0,172,0,211,0,254,5,292,10,331,19,374,29,412,39,451,53,489,72,528,91,561,115,595,139,595,149,595,159,600,173,600,187,609,202,614,211,628,226,638,240,643,250,643,259,638,269,633,274,624,283,614,298,604,307,604,317xe">
                  <v:path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fill on="t" focussize="0,0"/>
                  <v:stroke on="f"/>
                  <v:imagedata o:title=""/>
                  <o:lock v:ext="edit" aspectratio="f"/>
                </v:shape>
                <v:shape id="Freeform 109" o:spid="_x0000_s1026" o:spt="100" style="position:absolute;left:1769;top:1171;height:652;width:561;" fillcolor="#005196" filled="t" stroked="f" coordsize="561,652" o:gfxdata="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1DE9G8AAAA&#10;3AAAAA8AAAAAAAAAAQAgAAAAIgAAAGRycy9kb3ducmV2LnhtbFBLAQIUABQAAAAIAIdO4kAzLwWe&#10;OwAAADkAAAAQAAAAAAAAAAEAIAAAAAsBAABkcnMvc2hhcGV4bWwueG1sUEsFBgAAAAAGAAYAWwEA&#10;ALUDAAAAAA==&#10;" path="m0,14l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xe">
                  <v:path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fill on="t" focussize="0,0"/>
                  <v:stroke on="f"/>
                  <v:imagedata o:title=""/>
                  <o:lock v:ext="edit" aspectratio="f"/>
                </v:shape>
                <v:shape id="Freeform 110" o:spid="_x0000_s1026" o:spt="100" style="position:absolute;left:1754;top:1185;height:706;width:524;" fillcolor="#005196" filled="t" stroked="f" coordsize="524,706" o:gfxdata="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41clvQAA&#10;ANwAAAAPAAAAAAAAAAEAIAAAACIAAABkcnMvZG93bnJldi54bWxQSwECFAAUAAAACACHTuJAMy8F&#10;njsAAAA5AAAAEAAAAAAAAAABACAAAAAMAQAAZHJzL3NoYXBleG1sLnhtbFBLBQYAAAAABgAGAFsB&#10;AAC2AwAAAAA=&#10;" path="m15,0l5,34,0,67,5,96,10,120,20,139,29,154,39,168,53,173,63,182,68,187,58,187,39,187,29,197,29,216,34,240,48,274,63,307,87,336,111,360,135,370,159,374,168,384,164,389,154,398,144,403,135,408,125,418,120,432,120,446,130,466,144,490,173,518,188,528,212,538,240,547,279,557,312,562,346,562,375,552,394,542,413,538,428,552,423,562,418,566,408,571,404,576,399,586,394,590,389,600,384,605,399,614,413,624,428,634,442,648,456,658,466,672,471,682,476,696,480,706,480,701,485,696,485,696,524,638,15,0xe">
                  <v:path o:connectlocs="5,34;5,96;20,139;39,168;63,182;58,187;29,197;34,240;63,307;111,360;159,374;164,389;144,403;125,418;120,446;144,490;188,528;240,547;312,562;375,552;413,538;423,562;408,571;399,586;389,600;399,614;428,634;456,658;471,682;480,706;485,696;524,638" o:connectangles="0,0,0,0,0,0,0,0,0,0,0,0,0,0,0,0,0,0,0,0,0,0,0,0,0,0,0,0,0,0,0,0"/>
                  <v:fill on="t" focussize="0,0"/>
                  <v:stroke on="f"/>
                  <v:imagedata o:title=""/>
                  <o:lock v:ext="edit" aspectratio="f"/>
                </v:shape>
                <v:shape id="Freeform 111" o:spid="_x0000_s1026" o:spt="100" style="position:absolute;left:2330;top:1843;height:192;width:164;" fillcolor="#005196" filled="t" stroked="f" coordsize="164,192" o:gfxdata="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4R+lvQAA&#10;ANwAAAAPAAAAAAAAAAEAIAAAACIAAABkcnMvZG93bnJldi54bWxQSwECFAAUAAAACACHTuJAMy8F&#10;njsAAAA5AAAAEAAAAAAAAAABACAAAAAMAQAAZHJzL3NoYXBleG1sLnhtbFBLBQYAAAAABgAGAFsB&#10;AAC2AwAAAAA=&#10;" path="m44,0l58,14,72,24,87,33,106,43,120,48,135,48,149,52,164,48,154,62,144,72,135,81,125,91,116,100,106,110,101,115,92,115,101,120,111,129,120,134,125,144,130,158,130,168,125,182,120,192,0,48,44,0xe">
                  <v:path o:connectlocs="44,0;58,14;72,24;87,33;106,43;120,48;135,48;149,52;164,48;154,62;144,72;135,81;125,91;116,100;106,110;101,115;92,115;101,120;111,129;120,134;125,144;130,158;130,168;125,182;120,192;0,48;44,0" o:connectangles="0,0,0,0,0,0,0,0,0,0,0,0,0,0,0,0,0,0,0,0,0,0,0,0,0,0,0"/>
                  <v:fill on="t" focussize="0,0"/>
                  <v:stroke on="f"/>
                  <v:imagedata o:title=""/>
                  <o:lock v:ext="edit" aspectratio="f"/>
                </v:shape>
                <v:shape id="Freeform 112" o:spid="_x0000_s1026" o:spt="100" style="position:absolute;left:2297;top:1891;height:196;width:149;" fillcolor="#005196" filled="t" stroked="f" coordsize="149,196" o:gfxdata="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ylEougAAANwA&#10;AAAPAAAAAAAAAAEAIAAAACIAAABkcnMvZG93bnJldi54bWxQSwECFAAUAAAACACHTuJAMy8FnjsA&#10;AAA5AAAAEAAAAAAAAAABACAAAAAJAQAAZHJzL3NoYXBleG1sLnhtbFBLBQYAAAAABgAGAFsBAACz&#10;AwAAAAA=&#10;" path="m0,52l9,72,19,86,24,110,29,129,33,144,38,168,38,182,38,196,43,187,53,177,62,168,72,153,77,144,86,134,91,124,91,115,91,124,101,134,105,144,115,153,120,158,129,158,139,153,149,144,33,0,0,52xe">
                  <v:path o:connectlocs="0,52;9,72;19,86;24,110;29,129;33,144;38,168;38,182;38,196;43,187;53,177;62,168;72,153;77,144;86,134;91,124;91,115;91,124;101,134;105,144;115,153;120,158;129,158;139,153;149,144;33,0;0,52" o:connectangles="0,0,0,0,0,0,0,0,0,0,0,0,0,0,0,0,0,0,0,0,0,0,0,0,0,0,0"/>
                  <v:fill on="t" focussize="0,0"/>
                  <v:stroke on="f"/>
                  <v:imagedata o:title=""/>
                  <o:lock v:ext="edit" aspectratio="f"/>
                </v:shape>
                <v:shape id="Freeform 113" o:spid="_x0000_s1026" o:spt="100" style="position:absolute;left:2182;top:1843;height:182;width:139;" fillcolor="#005196" filled="t" stroked="f" coordsize="139,182" o:gfxdata="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DCF7L4A&#10;AADcAAAADwAAAAAAAAABACAAAAAiAAAAZHJzL2Rvd25yZXYueG1sUEsBAhQAFAAAAAgAh07iQDMv&#10;BZ47AAAAOQAAABAAAAAAAAAAAQAgAAAADQEAAGRycy9zaGFwZXhtbC54bWxQSwUGAAAAAAYABgBb&#10;AQAAtwMAAAAA&#10;" path="m110,0l96,19,81,43,62,62,48,81,33,100,19,115,9,129,4,134,0,139,0,148,4,163,4,172,14,177,19,182,28,182,38,172,52,158,67,139,81,115,100,91,115,67,129,52,139,38,139,33,110,0xe">
                  <v:path o:connectlocs="110,0;96,19;81,43;62,62;48,81;33,100;19,115;9,129;4,134;0,139;0,148;4,163;4,172;14,177;19,182;28,182;38,172;52,158;67,139;81,115;100,91;115,67;129,52;139,38;139,33;110,0" o:connectangles="0,0,0,0,0,0,0,0,0,0,0,0,0,0,0,0,0,0,0,0,0,0,0,0,0,0"/>
                  <v:fill on="t" focussize="0,0"/>
                  <v:stroke on="f"/>
                  <v:imagedata o:title=""/>
                  <o:lock v:ext="edit" aspectratio="f"/>
                </v:shape>
                <v:shape id="Freeform 114" o:spid="_x0000_s1026" o:spt="100" style="position:absolute;left:1625;top:1790;height:1027;width:681;" fillcolor="#005196" filled="t" stroked="f" coordsize="681,1027" o:gfxdata="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H4PzK8AAAA&#10;3AAAAA8AAAAAAAAAAQAgAAAAIgAAAGRycy9kb3ducmV2LnhtbFBLAQIUABQAAAAIAIdO4kAzLwWe&#10;OwAAADkAAAAQAAAAAAAAAAEAIAAAAAsBAABkcnMvc2hhcGV4bWwueG1sUEsFBgAAAAAGAAYAWwEA&#10;ALUDAAAAAA==&#10;" path="m86,475l77,499,77,523,77,537,81,557,86,576,91,590,91,609,86,629,101,624,115,619,139,605,163,585,182,557,201,528,216,494,225,456,230,417,240,379,254,345,273,312,293,288,317,259,341,240,369,216,398,201,427,187,456,177,485,173,513,168,542,168,571,173,595,182,609,192,624,201,633,211,643,225,653,235,657,245,657,254,657,264,657,278,657,297,657,317,648,336,638,360,624,374,600,389,571,398,537,403,509,417,480,432,456,451,432,475,413,499,398,528,384,557,374,590,369,619,369,653,369,681,374,715,389,744,403,768,422,797,432,801,446,811,456,811,465,816,470,816,480,816,489,811,494,811,499,845,499,873,494,907,485,941,470,969,446,989,422,998,389,1003,365,998,350,984,341,969,331,950,331,931,331,912,331,893,336,878,341,864,350,854,360,845,369,845,374,840,389,840,393,845,403,849,408,859,408,873,403,883,389,878,369,878,374,888,379,897,384,902,393,907,398,912,403,917,408,917,413,912,427,902,437,878,437,854,427,835,417,825,403,821,389,816,369,811,355,816,341,825,326,845,312,869,307,897,302,926,302,955,312,974,321,993,336,1013,355,1022,384,1027,413,1027,441,1022,465,1008,489,984,509,955,518,912,523,859,518,797,533,782,552,758,566,729,576,696,581,667,585,633,576,609,561,595,547,590,537,581,528,581,513,581,504,585,499,590,489,595,485,605,480,629,485,657,494,677,504,686,513,686,518,681,518,672,513,662,504,657,504,643,504,629,509,619,518,609,528,609,537,609,547,614,557,624,561,638,566,657,561,681,557,705,547,729,528,753,509,768,499,777,485,782,470,782,451,777,437,773,422,753,408,729,398,691,413,696,427,701,432,701,437,701,437,696,432,691,422,681,417,662,413,643,408,619,408,595,408,571,413,547,422,523,437,504,451,485,470,465,485,456,504,446,528,437,547,427,566,422,585,417,600,408,619,403,633,389,648,379,657,365,667,345,677,321,681,297,681,264,681,240,677,221,672,201,662,182,653,168,638,149,629,139,609,125,590,115,576,105,552,101,528,96,504,91,480,91,451,86,422,91,398,91,374,101,350,115,326,129,302,144,278,163,264,177,249,192,235,211,221,221,206,230,187,235,173,240,158,245,144,249,134,249,125,240,139,235,158,225,177,216,197,211,216,197,235,182,249,173,269,158,283,144,297,129,312,120,326,105,341,96,350,91,360,86,369,86,355,72,345,38,331,19,317,5,297,0,283,9,264,19,249,38,235,62,225,81,216,91,206,91,201,86,192,81,187,67,177,57,177,43,168,29,158,19,144,14,129,14,110,14,96,24,81,38,67,57,57,77,57,96,62,115,67,129,77,144,86,158,96,168,105,173,91,177,77,182,67,187,57,192,48,201,43,211,43,216,38,230,43,245,48,259,53,269,62,283,72,293,81,307,101,312,115,317,96,321,72,326,57,331,48,336,38,345,33,355,33,365,33,374,33,403,29,427,19,451,0,470,9,480,19,480,29,485,38,480,48,480,57,470,67,465,81,461,91,446,101,432,110,413,125,398,134,384,149,365,158,355,163,345,177,341,182,345,182,360,173,374,163,384,153,393,139,403,125,417,110,432,101,446,91,461,86,475xe">
                  <v:path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fill on="t" focussize="0,0"/>
                  <v:stroke on="f"/>
                  <v:imagedata o:title=""/>
                  <o:lock v:ext="edit" aspectratio="f"/>
                </v:shape>
                <v:shape id="Freeform 115" o:spid="_x0000_s1026" o:spt="100" style="position:absolute;left:2004;top:2155;height:96;width:149;" fillcolor="#005196" filled="t" stroked="f" coordsize="149,96" o:gfxdata="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NJPqvQAA&#10;ANwAAAAPAAAAAAAAAAEAIAAAACIAAABkcnMvZG93bnJldi54bWxQSwECFAAUAAAACACHTuJAMy8F&#10;njsAAAA5AAAAEAAAAAAAAAABACAAAAAMAQAAZHJzL3NoYXBleG1sLnhtbFBLBQYAAAAABgAGAFsB&#10;AAC2AwAAAAA=&#10;" path="m149,52l134,38,120,24,106,14,86,9,62,4,43,0,19,4,0,9,14,19,29,24,43,28,58,38,67,48,72,62,77,76,72,96,149,52xe">
                  <v:path o:connectlocs="149,52;134,38;120,24;106,14;86,9;62,4;43,0;19,4;0,9;14,19;29,24;43,28;58,38;67,48;72,62;77,76;72,96;149,52" o:connectangles="0,0,0,0,0,0,0,0,0,0,0,0,0,0,0,0,0,0"/>
                  <v:fill on="t" focussize="0,0"/>
                  <v:stroke on="f"/>
                  <v:imagedata o:title=""/>
                  <o:lock v:ext="edit" aspectratio="f"/>
                </v:shape>
                <v:shape id="Freeform 116" o:spid="_x0000_s1026" o:spt="100" style="position:absolute;left:2143;top:2083;height:76;width:72;" fillcolor="#005196" filled="t" stroked="f" coordsize="72,76" o:gfxdata="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2ZEW25AAAA3AAA&#10;AA8AAAAAAAAAAQAgAAAAIgAAAGRycy9kb3ducmV2LnhtbFBLAQIUABQAAAAIAIdO4kAzLwWeOwAA&#10;ADkAAAAQAAAAAAAAAAEAIAAAAAgBAABkcnMvc2hhcGV4bWwueG1sUEsFBgAAAAAGAAYAWwEAALID&#10;AAAAAA==&#10;" path="m63,14l53,4,43,4,39,0,29,0,24,0,19,4,10,4,10,14,0,28,5,38,10,52,19,67,24,72,29,76,34,76,39,76,48,72,53,72,58,67,63,62,67,52,72,38,72,24,63,14xe">
                  <v:path o:connectlocs="63,14;53,4;43,4;39,0;29,0;24,0;19,4;10,4;10,14;0,28;5,38;10,52;19,67;24,72;29,76;34,76;39,76;48,72;53,72;58,67;63,62;67,52;72,38;72,24;63,14" o:connectangles="0,0,0,0,0,0,0,0,0,0,0,0,0,0,0,0,0,0,0,0,0,0,0,0,0"/>
                  <v:fill on="t" focussize="0,0"/>
                  <v:stroke on="f"/>
                  <v:imagedata o:title=""/>
                  <o:lock v:ext="edit" aspectratio="f"/>
                </v:shape>
                <v:shape id="Freeform 117" o:spid="_x0000_s1026" o:spt="100" style="position:absolute;left:1654;top:2351;height:1488;width:494;" fillcolor="#005196" filled="t" stroked="f" coordsize="494,1488" o:gfxdata="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SttnL4A&#10;AADcAAAADwAAAAAAAAABACAAAAAiAAAAZHJzL2Rvd25yZXYueG1sUEsBAhQAFAAAAAgAh07iQDMv&#10;BZ47AAAAOQAAABAAAAAAAAAAAQAgAAAADQEAAGRycy9zaGFwZXhtbC54bWxQSwUGAAAAAAYABgBb&#10;AQAAtwMAAAAA&#10;" path="m86,82l81,111,76,149,76,192,76,236,81,279,86,322,96,370,105,413,120,461,134,500,158,538,182,576,206,605,240,634,273,653,316,668,307,672,297,672,288,672,273,672,259,672,244,668,225,663,211,663,192,663,177,672,158,682,144,696,139,711,139,730,148,749,172,768,187,778,177,783,129,778,96,788,72,807,57,826,48,850,33,874,19,888,0,893,9,912,24,927,43,936,67,946,96,951,120,946,148,932,182,903,201,884,206,903,153,941,124,980,105,1018,96,1061,86,1100,86,1128,76,1152,62,1157,81,1162,110,1157,129,1148,158,1133,177,1109,196,1085,211,1056,220,1028,225,960,244,975,235,1023,230,1066,230,1109,225,1152,220,1196,206,1234,182,1277,148,1316,148,1344,148,1364,148,1388,134,1407,134,1388,139,1364,139,1344,129,1320,110,1311,100,1306,81,1306,72,1306,57,1311,48,1320,33,1335,28,1349,19,1368,19,1388,19,1412,24,1431,33,1450,48,1469,62,1479,81,1488,110,1488,134,1474,163,1455,187,1426,211,1392,235,1364,249,1330,259,1301,268,1229,278,1152,283,1076,288,1004,292,936,302,874,316,831,340,802,369,788,393,778,417,778,436,783,446,797,456,812,460,836,460,860,451,884,441,893,432,903,417,898,403,898,393,884,384,874,374,860,369,888,369,912,379,927,388,936,369,951,360,965,360,980,364,1004,374,1008,384,1008,398,1004,412,994,427,980,441,965,456,946,465,932,480,893,489,840,494,788,484,735,470,692,451,653,427,629,403,610,374,591,350,576,331,557,312,533,278,485,249,437,220,389,201,336,182,274,172,197,168,111,177,0,163,15,153,29,144,44,134,48,124,58,115,68,100,72,86,82xe">
                  <v:path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fill on="t" focussize="0,0"/>
                  <v:stroke on="f"/>
                  <v:imagedata o:title=""/>
                  <o:lock v:ext="edit" aspectratio="f"/>
                </v:shape>
                <v:shape id="Freeform 118" o:spid="_x0000_s1026" o:spt="100" style="position:absolute;left:1630;top:1041;height:806;width:254;" fillcolor="#005196" filled="t" stroked="f" coordsize="254,806" o:gfxdata="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tGzC8AAAA&#10;3AAAAA8AAAAAAAAAAQAgAAAAIgAAAGRycy9kb3ducmV2LnhtbFBLAQIUABQAAAAIAIdO4kAzLwWe&#10;OwAAADkAAAAQAAAAAAAAAAEAIAAAAAsBAABkcnMvc2hhcGV4bWwueG1sUEsFBgAAAAAGAAYAWwEA&#10;ALUDAAAAAA==&#10;" path="m254,754l211,691,172,619,139,542,115,461,100,370,91,278,91,187,100,96,24,0,9,82,0,173,0,269,9,365,24,466,43,566,72,658,110,744,120,744,129,744,139,749,148,754,158,758,172,768,182,782,192,802,201,806,206,806,216,802,220,792,230,778,235,768,244,758,254,754xe">
                  <v:path o:connectlocs="254,754;211,691;172,619;139,542;115,461;100,370;91,278;91,187;100,96;24,0;9,82;0,173;0,269;9,365;24,466;43,566;72,658;110,744;120,744;129,744;139,749;148,754;158,758;172,768;182,782;192,802;201,806;206,806;216,802;220,792;230,778;235,768;244,758;254,754" o:connectangles="0,0,0,0,0,0,0,0,0,0,0,0,0,0,0,0,0,0,0,0,0,0,0,0,0,0,0,0,0,0,0,0,0,0"/>
                  <v:fill on="t" focussize="0,0"/>
                  <v:stroke on="f"/>
                  <v:imagedata o:title=""/>
                  <o:lock v:ext="edit" aspectratio="f"/>
                </v:shape>
                <v:rect id="Rectangle 119" o:spid="_x0000_s1026" o:spt="1" style="position:absolute;left:1759;top:4055;height:8506;width:82;" fillcolor="#005196" filled="t" stroked="f" coordsize="21600,21600" o:gfxdata="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yWZeG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120" o:spid="_x0000_s1026" o:spt="1" style="position:absolute;left:4087;top:1166;height:86;width:4253;" fillcolor="#005196" filled="t" stroked="f" coordsize="21600,21600" o:gfxdata="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2sB6vQAA&#10;ANwAAAAPAAAAAAAAAAEAIAAAACIAAABkcnMvZG93bnJldi54bWxQSwECFAAUAAAACACHTuJAMy8F&#10;njsAAAA5AAAAEAAAAAAAAAABACAAAAAMAQAAZHJzL3NoYXBleG1sLnhtbFBLBQYAAAAABgAGAFsB&#10;AAC2AwAAAAA=&#10;">
                  <v:fill on="t" focussize="0,0"/>
                  <v:stroke on="f"/>
                  <v:imagedata o:title=""/>
                  <o:lock v:ext="edit" aspectratio="f"/>
                </v:rect>
                <v:shape id="Freeform 121" o:spid="_x0000_s1026" o:spt="100" style="position:absolute;left:2326;top:14812;height:173;width:144;" fillcolor="#005196" filled="t" stroked="f" coordsize="144,173" o:gfxdata="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QhPHvQAA&#10;ANwAAAAPAAAAAAAAAAEAIAAAACIAAABkcnMvZG93bnJldi54bWxQSwECFAAUAAAACACHTuJAMy8F&#10;njsAAAA5AAAAEAAAAAAAAAABACAAAAAMAQAAZHJzL3NoYXBleG1sLnhtbFBLBQYAAAAABgAGAFsB&#10;AAC2AwAAAAA=&#10;" path="m0,34l14,53,33,77,48,96,62,115,76,135,91,149,100,163,105,168,115,173,120,173,129,168,134,168,144,159,144,149,144,139,134,125,124,111,110,91,91,72,72,53,52,29,38,15,28,0,24,0,0,34xe">
                  <v:path o:connectlocs="0,34;14,53;33,77;48,96;62,115;76,135;91,149;100,163;105,168;115,173;120,173;129,168;134,168;144,159;144,149;144,139;134,125;124,111;110,91;91,72;72,53;52,29;38,15;28,0;24,0;0,34" o:connectangles="0,0,0,0,0,0,0,0,0,0,0,0,0,0,0,0,0,0,0,0,0,0,0,0,0,0"/>
                  <v:fill on="t" focussize="0,0"/>
                  <v:stroke on="f"/>
                  <v:imagedata o:title=""/>
                  <o:lock v:ext="edit" aspectratio="f"/>
                </v:shape>
                <v:shape id="Freeform 122" o:spid="_x0000_s1026" o:spt="100" style="position:absolute;left:2287;top:14831;height:855;width:816;" fillcolor="#005196" filled="t" stroked="f" coordsize="816,855" o:gfxdata="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d+dBb4A&#10;AADcAAAADwAAAAAAAAABACAAAAAiAAAAZHJzL2Rvd25yZXYueG1sUEsBAhQAFAAAAAgAh07iQDMv&#10;BZ47AAAAOQAAABAAAAAAAAAAAQAgAAAADQEAAGRycy9zaGFwZXhtbC54bWxQSwUGAAAAAAYABgBb&#10;AQAAtwMAAAAA&#10;" path="m375,744l394,754,413,759,427,759,442,749,456,744,466,740,480,740,499,744,495,730,490,706,480,677,461,648,442,620,418,596,394,576,360,567,327,562,298,548,274,533,245,509,226,485,207,456,187,423,168,389,159,356,144,317,139,279,135,245,130,207,135,173,135,135,144,106,149,87,159,72,163,58,178,48,183,39,192,34,202,29,207,29,216,29,231,29,250,34,264,44,283,53,298,77,307,101,312,140,322,178,331,216,341,250,355,284,375,312,399,336,418,356,442,370,466,384,490,389,519,394,543,389,567,380,591,365,610,346,629,322,643,293,648,269,648,250,643,236,667,226,696,226,720,231,749,245,768,264,787,293,797,327,797,365,792,394,783,413,773,428,754,432,739,437,725,437,711,432,696,432,677,413,667,394,667,365,672,351,682,341,696,341,701,351,696,365,701,389,711,375,720,365,725,351,725,332,720,327,715,317,706,312,701,308,691,303,682,308,672,308,663,317,658,332,653,351,648,365,648,389,648,408,658,428,672,447,691,461,715,471,735,476,759,471,773,466,792,452,802,432,811,404,816,375,816,336,811,303,802,269,783,240,759,216,725,202,687,197,634,207,619,183,600,164,576,144,552,130,528,120,504,120,485,130,471,149,461,183,461,207,471,231,480,245,490,250,499,250,509,245,519,245,528,240,538,236,543,226,543,221,543,207,538,202,533,202,528,212,519,221,509,221,499,221,490,216,485,207,480,192,485,178,490,168,495,154,504,149,523,144,543,149,562,159,581,168,595,188,610,216,615,231,619,245,619,264,619,288,615,308,600,327,581,341,547,356,552,332,557,317,557,308,557,303,552,303,547,312,543,322,523,332,509,336,490,341,471,341,451,341,432,332,413,322,399,308,379,288,360,240,346,192,331,144,322,96,307,58,288,24,255,5,207,0,173,5,144,24,115,53,96,87,82,135,72,188,67,255,67,322,67,351,77,380,87,413,96,447,111,476,125,500,139,524,149,543,163,557,173,576,178,596,183,615,187,634,192,653,192,672,192,682,187,701,178,653,163,610,144,567,125,528,101,495,82,456,67,423,63,389,53,408,29,428,15,442,5,461,0,480,5,500,15,524,29,538,48,557,58,567,67,581,67,591,67,600,58,610,53,620,39,624,29,634,19,639,10,653,5,672,5,692,10,711,15,730,24,749,39,768,58,778,72,783,87,778,101,768,111,759,120,744,130,730,135,720,139,740,139,754,144,768,149,783,154,788,163,797,168,802,178,802,192,802,202,797,211,788,221,778,231,764,240,744,245,725,250,706,250,735,255,759,259,778,264,792,274,802,279,812,288,812,298,807,307,812,317,812,327,812,336,812,351,816,355,826,365,840,370,855,379,831,379,802,375,778,360,754,351,740,341,725,327,711,312,696,303,682,288,668,279,653,274,644,269,629,274,624,283,624,293,634,303,648,307,663,322,677,331,692,346,711,355,725,365,740,375,744xe">
                  <v:path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fill on="t" focussize="0,0"/>
                  <v:stroke on="f"/>
                  <v:imagedata o:title=""/>
                  <o:lock v:ext="edit" aspectratio="f"/>
                </v:shape>
                <v:shape id="Freeform 123" o:spid="_x0000_s1026" o:spt="100" style="position:absolute;left:2575;top:15028;height:183;width:77;" fillcolor="#005196" filled="t" stroked="f" coordsize="77,183" o:gfxdata="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RgWpbsAAADc&#10;AAAADwAAAAAAAAABACAAAAAiAAAAZHJzL2Rvd25yZXYueG1sUEsBAhQAFAAAAAgAh07iQDMvBZ47&#10;AAAAOQAAABAAAAAAAAAAAQAgAAAACgEAAGRycy9zaGFwZXhtbC54bWxQSwUGAAAAAAYABgBbAQAA&#10;tAMAAAAA&#10;" path="m43,0l29,10,19,29,10,48,5,77,0,101,0,130,5,154,5,183,15,159,19,144,24,125,29,106,39,91,48,87,58,87,77,87,43,0xe">
                  <v:path o:connectlocs="43,0;29,10;19,29;10,48;5,77;0,101;0,130;5,154;5,183;15,159;19,144;24,125;29,106;39,91;48,87;58,87;77,87;43,0" o:connectangles="0,0,0,0,0,0,0,0,0,0,0,0,0,0,0,0,0,0"/>
                  <v:fill on="t" focussize="0,0"/>
                  <v:stroke on="f"/>
                  <v:imagedata o:title=""/>
                  <o:lock v:ext="edit" aspectratio="f"/>
                </v:shape>
                <v:shape id="Freeform 124" o:spid="_x0000_s1026" o:spt="100" style="position:absolute;left:2518;top:14947;height:86;width:57;" fillcolor="#005196" filled="t" stroked="f" coordsize="57,86" o:gfxdata="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RfsMhtwAAANwAAAAP&#10;AAAAAAAAAAEAIAAAACIAAABkcnMvZG93bnJldi54bWxQSwECFAAUAAAACACHTuJAMy8FnjsAAAA5&#10;AAAAEAAAAAAAAAABACAAAAAGAQAAZHJzL3NoYXBleG1sLnhtbFBLBQYAAAAABgAGAFsBAACwAwAA&#10;AAA=&#10;" path="m9,9l0,28,0,48,0,67,9,81,19,86,33,81,43,76,52,67,57,52,57,38,52,24,48,9,43,4,28,0,19,0,9,9xe">
                  <v:path o:connectlocs="9,9;0,28;0,48;0,67;9,81;19,86;33,81;43,76;52,67;57,52;57,38;52,24;48,9;43,4;28,0;19,0;9,9" o:connectangles="0,0,0,0,0,0,0,0,0,0,0,0,0,0,0,0,0"/>
                  <v:fill on="t" focussize="0,0"/>
                  <v:stroke on="f"/>
                  <v:imagedata o:title=""/>
                  <o:lock v:ext="edit" aspectratio="f"/>
                </v:shape>
                <v:shape id="Freeform 125" o:spid="_x0000_s1026" o:spt="100" style="position:absolute;left:2729;top:15028;height:615;width:1195;" fillcolor="#005196" filled="t" stroked="f" coordsize="1195,615" o:gfxdata="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vCZY&#10;wAAAANwAAAAPAAAAAAAAAAEAIAAAACIAAABkcnMvZG93bnJldi54bWxQSwECFAAUAAAACACHTuJA&#10;My8FnjsAAAA5AAAAEAAAAAAAAAABACAAAAAPAQAAZHJzL3NoYXBleG1sLnhtbFBLBQYAAAAABgAG&#10;AFsBAAC5AwAAAAA=&#10;" path="m67,509l91,514,120,519,153,523,187,523,225,519,259,509,297,499,336,490,369,471,403,451,432,423,461,394,489,360,509,317,523,274,537,226,542,250,537,279,537,317,533,355,533,379,537,399,547,423,557,437,571,447,585,447,600,432,614,403,624,384,629,399,624,456,633,499,648,528,667,547,681,562,701,576,710,591,715,615,729,605,739,586,753,562,758,533,763,499,758,466,749,427,725,394,710,370,725,360,753,423,787,466,816,490,854,499,883,509,907,514,921,523,931,538,931,514,931,485,921,451,907,423,893,399,869,375,849,355,825,346,773,331,782,312,801,317,816,327,835,327,854,331,873,331,888,331,907,336,921,336,941,341,955,346,974,351,989,360,1003,375,1022,389,1041,403,1056,427,1065,432,1075,432,1085,432,1094,432,1104,432,1113,437,1118,442,1128,451,1118,451,1109,451,1104,447,1094,447,1085,447,1075,447,1070,451,1061,456,1051,475,1046,495,1046,514,1046,533,1051,547,1061,562,1070,576,1080,586,1099,595,1113,595,1128,595,1147,591,1161,576,1176,562,1185,538,1195,514,1195,485,1181,451,1166,418,1142,384,1118,355,1089,327,1065,307,1041,298,1013,288,984,283,955,279,921,274,893,269,859,269,830,264,801,264,773,259,749,255,725,250,701,240,681,231,667,221,653,207,643,192,629,154,624,125,624,96,629,77,638,58,653,43,667,43,691,43,705,53,720,67,725,82,725,96,720,111,710,130,701,139,691,149,701,154,710,154,720,154,729,154,739,149,744,144,749,139,749,135,758,144,763,154,768,163,773,168,777,168,787,168,792,168,806,163,811,154,811,139,806,120,797,101,787,82,773,67,758,48,749,39,734,24,715,15,696,10,677,5,653,0,629,0,609,5,590,10,552,34,528,58,509,87,489,115,475,149,461,178,446,207,427,231,408,250,389,269,369,288,350,303,336,322,312,341,293,355,269,370,245,379,221,389,192,399,158,403,125,403,86,403,48,403,0,399,14,413,24,423,33,437,43,451,53,461,57,475,62,490,67,509xe">
                  <v:path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fill on="t" focussize="0,0"/>
                  <v:stroke on="f"/>
                  <v:imagedata o:title=""/>
                  <o:lock v:ext="edit" aspectratio="f"/>
                </v:shape>
                <v:shape id="Freeform 126" o:spid="_x0000_s1026" o:spt="100" style="position:absolute;left:1682;top:15359;height:317;width:648;" fillcolor="#005196" filled="t" stroked="f" coordsize="648,317" o:gfxdata="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uVyTvQAA&#10;ANwAAAAPAAAAAAAAAAEAIAAAACIAAABkcnMvZG93bnJldi54bWxQSwECFAAUAAAACACHTuJAMy8F&#10;njsAAAA5AAAAEAAAAAAAAAABACAAAAAMAQAAZHJzL3NoYXBleG1sLnhtbFBLBQYAAAAABgAGAFsB&#10;AAC2AwAAAAA=&#10;" path="m605,0l581,29,552,53,528,82,500,101,466,125,437,144,404,159,370,173,336,183,298,192,264,202,226,202,192,207,154,202,116,197,77,192,0,288,34,298,68,308,101,312,140,317,173,317,216,317,255,312,293,308,332,298,375,288,413,279,452,264,490,245,528,226,567,202,596,178,596,168,596,159,600,144,605,130,610,120,615,106,629,92,644,77,648,68,648,58,644,48,634,39,624,29,615,24,610,10,605,0xe">
                  <v:path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fill on="t" focussize="0,0"/>
                  <v:stroke on="f"/>
                  <v:imagedata o:title=""/>
                  <o:lock v:ext="edit" aspectratio="f"/>
                </v:shape>
                <v:shape id="Freeform 127" o:spid="_x0000_s1026" o:spt="100" style="position:absolute;left:1798;top:14865;height:653;width:566;" fillcolor="#005196" filled="t" stroked="f" coordsize="566,653" o:gfxdata="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BqU74A&#10;AADcAAAADwAAAAAAAAABACAAAAAiAAAAZHJzL2Rvd25yZXYueG1sUEsBAhQAFAAAAAgAh07iQDMv&#10;BZ47AAAAOQAAABAAAAAAAAAAAQAgAAAADQEAAGRycy9zaGFwZXhtbC54bWxQSwUGAAAAAAYABgBb&#10;AQAAtwMAAAAA&#10;" path="m0,638l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xe">
                  <v:path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fill on="t" focussize="0,0"/>
                  <v:stroke on="f"/>
                  <v:imagedata o:title=""/>
                  <o:lock v:ext="edit" aspectratio="f"/>
                </v:shape>
                <v:shape id="Freeform 128" o:spid="_x0000_s1026" o:spt="100" style="position:absolute;left:1788;top:14798;height:705;width:518;" fillcolor="#005196" filled="t" stroked="f" coordsize="518,705" o:gfxdata="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HmWobsAAADc&#10;AAAADwAAAAAAAAABACAAAAAiAAAAZHJzL2Rvd25yZXYueG1sUEsBAhQAFAAAAAgAh07iQDMvBZ47&#10;AAAAOQAAABAAAAAAAAAAAQAgAAAACgEAAGRycy9zaGFwZXhtbC54bWxQSwUGAAAAAAYABgBbAQAA&#10;tAMAAAAA&#10;" path="m10,705l0,667,0,638,0,609,5,585,14,561,24,547,38,537,48,533,62,523,62,518,53,513,34,513,24,509,24,489,34,461,43,427,62,398,82,369,106,345,134,336,154,331,163,321,163,312,149,307,139,302,130,297,125,288,120,273,120,259,125,240,139,216,168,187,187,177,211,168,240,158,274,149,307,144,341,144,370,149,394,163,408,168,422,153,418,149,413,139,403,134,398,125,394,120,389,115,384,105,379,101,394,91,408,81,422,72,437,57,451,43,461,33,470,24,470,9,475,0,480,0,480,9,480,9,518,67,10,705xe">
                  <v:path o:connectlocs="0,667;0,609;14,561;38,537;62,523;53,513;24,509;34,461;62,398;106,345;154,331;163,312;139,302;125,288;120,259;139,216;187,177;240,158;307,144;370,149;408,168;418,149;403,134;394,120;384,105;394,91;422,72;451,43;470,24;475,0;480,9;518,67" o:connectangles="0,0,0,0,0,0,0,0,0,0,0,0,0,0,0,0,0,0,0,0,0,0,0,0,0,0,0,0,0,0,0,0"/>
                  <v:fill on="t" focussize="0,0"/>
                  <v:stroke on="f"/>
                  <v:imagedata o:title=""/>
                  <o:lock v:ext="edit" aspectratio="f"/>
                </v:shape>
                <v:shape id="Freeform 129" o:spid="_x0000_s1026" o:spt="100" style="position:absolute;left:2364;top:14654;height:187;width:158;" fillcolor="#005196" filled="t" stroked="f" coordsize="158,187" o:gfxdata="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OnDWe5AAAA3AAA&#10;AA8AAAAAAAAAAQAgAAAAIgAAAGRycy9kb3ducmV2LnhtbFBLAQIUABQAAAAIAIdO4kAzLwWeOwAA&#10;ADkAAAAQAAAAAAAAAAEAIAAAAAgBAABkcnMvc2hhcGV4bWwueG1sUEsFBgAAAAAGAAYAWwEAALID&#10;AAAAAA==&#10;" path="m38,187l53,177,67,163,86,158,101,149,115,144,130,144,144,139,158,144,149,129,139,120,130,110,125,101,115,91,106,86,96,77,91,77,96,72,106,62,115,57,120,48,125,33,125,24,120,9,115,0,0,144,38,187xe">
                  <v:path o:connectlocs="38,187;53,177;67,163;86,158;101,149;115,144;130,144;144,139;158,144;149,129;139,120;130,110;125,101;115,91;106,86;96,77;91,77;96,72;106,62;115,57;120,48;125,33;125,24;120,9;115,0;0,144;38,187" o:connectangles="0,0,0,0,0,0,0,0,0,0,0,0,0,0,0,0,0,0,0,0,0,0,0,0,0,0,0"/>
                  <v:fill on="t" focussize="0,0"/>
                  <v:stroke on="f"/>
                  <v:imagedata o:title=""/>
                  <o:lock v:ext="edit" aspectratio="f"/>
                </v:shape>
                <v:shape id="Freeform 130" o:spid="_x0000_s1026" o:spt="100" style="position:absolute;left:2326;top:14601;height:197;width:153;" fillcolor="#005196" filled="t" stroked="f" coordsize="153,197" o:gfxdata="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HNja28AAAA&#10;3AAAAA8AAAAAAAAAAQAgAAAAIgAAAGRycy9kb3ducmV2LnhtbFBLAQIUABQAAAAIAIdO4kAzLwWe&#10;OwAAADkAAAAQAAAAAAAAAAEAIAAAAAsBAABkcnMvc2hhcGV4bWwueG1sUEsFBgAAAAAGAAYAWwEA&#10;ALUDAAAAAA==&#10;" path="m0,149l9,130,19,110,24,91,33,67,38,53,38,29,38,14,38,0,48,10,52,19,62,29,72,43,81,53,86,62,91,72,91,82,96,72,100,62,105,53,115,43,124,38,134,38,144,43,153,53,38,197,0,149xe">
                  <v:path o:connectlocs="0,149;9,130;19,110;24,91;33,67;38,53;38,29;38,14;38,0;48,10;52,19;62,29;72,43;81,53;86,62;91,72;91,82;96,72;100,62;105,53;115,43;124,38;134,38;144,43;153,53;38,197;0,149" o:connectangles="0,0,0,0,0,0,0,0,0,0,0,0,0,0,0,0,0,0,0,0,0,0,0,0,0,0,0"/>
                  <v:fill on="t" focussize="0,0"/>
                  <v:stroke on="f"/>
                  <v:imagedata o:title=""/>
                  <o:lock v:ext="edit" aspectratio="f"/>
                </v:shape>
                <v:shape id="Freeform 131" o:spid="_x0000_s1026" o:spt="100" style="position:absolute;left:2215;top:14663;height:183;width:139;" fillcolor="#005196" filled="t" stroked="f" coordsize="139,183" o:gfxdata="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N49ab4A&#10;AADcAAAADwAAAAAAAAABACAAAAAiAAAAZHJzL2Rvd25yZXYueG1sUEsBAhQAFAAAAAgAh07iQDMv&#10;BZ47AAAAOQAAABAAAAAAAAAAAQAgAAAADQEAAGRycy9zaGFwZXhtbC54bWxQSwUGAAAAAAYABgBb&#10;AQAAtwMAAAAA&#10;" path="m111,183l91,164,77,144,58,120,43,101,29,82,15,68,5,53,0,48,0,39,0,29,0,20,5,10,10,5,15,0,24,0,34,10,48,24,63,44,77,68,96,92,111,111,125,130,135,144,139,149,111,183xe">
                  <v:path o:connectlocs="111,183;91,164;77,144;58,120;43,101;29,82;15,68;5,53;0,48;0,39;0,29;0,20;5,10;10,5;15,0;24,0;34,10;48,24;63,44;77,68;96,92;111,111;125,130;135,144;139,149;111,183" o:connectangles="0,0,0,0,0,0,0,0,0,0,0,0,0,0,0,0,0,0,0,0,0,0,0,0,0,0"/>
                  <v:fill on="t" focussize="0,0"/>
                  <v:stroke on="f"/>
                  <v:imagedata o:title=""/>
                  <o:lock v:ext="edit" aspectratio="f"/>
                </v:shape>
                <v:shape id="Freeform 132" o:spid="_x0000_s1026" o:spt="100" style="position:absolute;left:1654;top:13871;height:1028;width:681;" fillcolor="#005196" filled="t" stroked="f" coordsize="681,1028" o:gfxdata="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IUXMGtwAAANwAAAAP&#10;AAAAAAAAAAEAIAAAACIAAABkcnMvZG93bnJldi54bWxQSwECFAAUAAAACACHTuJAMy8FnjsAAAA5&#10;AAAAEAAAAAAAAAABACAAAAAGAQAAZHJzL3NoYXBleG1sLnhtbFBLBQYAAAAABgAGAFsBAACwAwAA&#10;AAA=&#10;" path="m86,552l76,528,76,504,76,490,81,471,86,452,91,437,91,423,91,399,100,404,120,413,139,423,163,442,187,466,201,500,220,533,225,572,230,610,244,648,254,682,273,711,297,740,316,768,345,792,369,807,398,826,427,840,456,850,489,855,518,860,542,860,571,855,595,845,614,836,624,826,638,816,643,802,652,792,657,778,657,773,662,764,662,749,657,735,657,711,648,687,638,668,624,653,600,639,571,629,542,624,508,610,480,596,456,576,432,552,412,528,398,500,384,471,374,442,369,408,369,380,369,346,379,317,388,288,403,260,427,236,436,226,446,221,456,216,465,212,475,212,480,212,489,216,494,216,504,183,504,154,494,120,484,87,470,58,451,39,422,29,388,24,364,29,350,44,340,58,336,77,331,96,331,116,336,135,336,154,345,164,350,178,360,183,369,183,379,188,388,188,398,183,403,178,412,168,412,154,403,144,388,154,374,149,374,140,379,130,384,125,393,120,398,116,403,111,408,111,417,116,427,125,436,149,436,168,427,192,417,202,403,207,388,216,374,216,355,212,340,202,326,183,316,159,307,130,302,101,307,77,312,53,321,34,336,20,355,5,384,0,412,0,441,5,465,20,489,44,508,72,518,116,523,168,518,226,537,245,552,269,566,298,576,332,585,365,585,394,576,413,561,432,552,437,537,442,528,442,518,442,508,442,499,437,489,432,484,423,484,399,484,370,494,351,508,341,513,341,518,346,518,356,513,365,504,375,504,384,504,399,508,413,518,418,528,418,542,418,552,413,561,404,561,389,566,370,561,346,556,322,547,298,532,274,508,260,499,250,484,245,470,245,451,245,436,255,422,274,408,298,398,336,417,332,427,327,432,327,436,327,436,332,432,336,427,346,417,365,412,384,408,408,408,432,412,456,417,480,422,504,436,528,451,548,470,562,489,576,508,586,528,591,547,600,566,605,585,615,604,620,619,629,633,639,648,648,662,663,672,682,676,706,681,730,681,764,681,788,676,807,672,826,662,845,652,860,643,879,628,893,609,903,595,912,576,922,552,927,528,936,504,936,480,941,451,941,422,941,403,936,374,927,350,912,326,898,302,884,278,864,264,850,249,831,240,816,225,807,206,797,192,792,172,788,158,783,144,778,134,778,124,788,144,792,163,802,182,807,201,816,216,831,235,845,254,855,268,869,288,884,302,898,316,908,326,922,340,927,350,936,360,941,369,941,355,956,345,989,331,1013,316,1023,302,1028,283,1023,268,1008,249,989,235,965,225,946,216,936,206,936,201,941,192,946,187,960,182,975,177,989,168,999,158,1008,144,1013,129,1013,115,1013,96,1004,81,989,67,970,62,951,57,927,62,912,67,898,76,884,86,874,96,860,105,855,91,850,76,845,67,840,57,836,52,831,43,821,43,807,43,797,43,783,48,768,52,759,62,744,72,735,86,725,100,716,120,711,96,711,76,706,57,696,48,692,38,682,33,672,33,663,33,653,33,624,28,600,19,576,0,557,9,552,19,548,28,548,38,548,48,552,62,557,72,562,81,572,91,581,100,596,115,615,124,629,139,644,148,658,158,672,168,682,177,687,182,682,182,668,172,653,168,644,153,634,139,624,124,610,115,591,100,581,91,567,86,552xe">
                  <v:path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fill on="t" focussize="0,0"/>
                  <v:stroke on="f"/>
                  <v:imagedata o:title=""/>
                  <o:lock v:ext="edit" aspectratio="f"/>
                </v:shape>
                <v:shape id="Freeform 133" o:spid="_x0000_s1026" o:spt="100" style="position:absolute;left:2033;top:14433;height:96;width:149;" fillcolor="#005196" filled="t" stroked="f" coordsize="149,96" o:gfxdata="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VL+Y7gAAADcAAAA&#10;DwAAAAAAAAABACAAAAAiAAAAZHJzL2Rvd25yZXYueG1sUEsBAhQAFAAAAAgAh07iQDMvBZ47AAAA&#10;OQAAABAAAAAAAAAAAQAgAAAABwEAAGRycy9zaGFwZXhtbC54bWxQSwUGAAAAAAYABgBbAQAAsQMA&#10;AAAA&#10;" path="m149,43l139,62,125,72,105,86,86,91,67,96,43,96,19,96,0,91,19,82,33,77,48,67,57,62,72,53,77,38,77,24,72,0,149,43xe">
                  <v:path o:connectlocs="149,43;139,62;125,72;105,86;86,91;67,96;43,96;19,96;0,91;19,82;33,77;48,67;57,62;72,53;77,38;77,24;72,0;149,43" o:connectangles="0,0,0,0,0,0,0,0,0,0,0,0,0,0,0,0,0,0"/>
                  <v:fill on="t" focussize="0,0"/>
                  <v:stroke on="f"/>
                  <v:imagedata o:title=""/>
                  <o:lock v:ext="edit" aspectratio="f"/>
                </v:shape>
                <v:shape id="Freeform 134" o:spid="_x0000_s1026" o:spt="100" style="position:absolute;left:2177;top:14529;height:77;width:67;" fillcolor="#005196" filled="t" stroked="f" coordsize="67,77" o:gfxdata="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51hFbsAAADc&#10;AAAADwAAAAAAAAABACAAAAAiAAAAZHJzL2Rvd25yZXYueG1sUEsBAhQAFAAAAAgAh07iQDMvBZ47&#10;AAAAOQAAABAAAAAAAAAAAQAgAAAACgEAAGRycy9zaGFwZXhtbC54bWxQSwUGAAAAAAYABgBbAQAA&#10;tAMAAAAA&#10;" path="m57,62l48,72,43,72,33,77,29,77,19,77,14,72,9,72,5,62,0,48,0,38,5,24,14,10,19,5,24,0,33,0,38,0,43,5,48,5,57,10,57,14,62,24,67,38,67,53,57,62xe">
                  <v:path o:connectlocs="57,62;48,72;43,72;33,77;29,77;19,77;14,72;9,72;5,62;0,48;0,38;5,24;14,10;19,5;24,0;33,0;38,0;43,5;48,5;57,10;57,14;62,24;67,38;67,53;57,62" o:connectangles="0,0,0,0,0,0,0,0,0,0,0,0,0,0,0,0,0,0,0,0,0,0,0,0,0"/>
                  <v:fill on="t" focussize="0,0"/>
                  <v:stroke on="f"/>
                  <v:imagedata o:title=""/>
                  <o:lock v:ext="edit" aspectratio="f"/>
                </v:shape>
                <v:shape id="Freeform 135" o:spid="_x0000_s1026" o:spt="100" style="position:absolute;left:1687;top:12849;height:1488;width:490;" fillcolor="#005196" filled="t" stroked="f" coordsize="490,1488" o:gfxdata="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Q3mavQAA&#10;ANwAAAAPAAAAAAAAAAEAIAAAACIAAABkcnMvZG93bnJldi54bWxQSwECFAAUAAAACACHTuJAMy8F&#10;njsAAAA5AAAAEAAAAAAAAAABACAAAAAMAQAAZHJzL3NoYXBleG1sLnhtbFBLBQYAAAAABgAGAFsB&#10;AAC2AwAAAAA=&#10;" path="m87,1406l77,1378,77,1339,72,1296,77,1258,77,1210,82,1166,91,1118,101,1075,115,1032,135,989,154,950,178,912,207,883,235,859,274,835,312,821,303,816,293,816,283,816,269,816,255,821,240,821,226,826,207,826,192,826,173,816,154,806,139,792,135,778,135,758,144,739,168,720,183,715,173,706,125,710,91,701,72,682,53,662,43,638,29,614,19,600,0,595,10,581,24,566,43,552,63,542,91,538,120,542,149,557,178,586,197,605,202,586,154,547,120,509,101,470,91,427,87,389,82,360,77,341,58,331,82,326,106,331,130,341,154,355,173,379,192,403,207,432,216,461,226,528,240,518,231,470,231,422,226,379,221,336,216,298,202,254,183,216,149,173,149,149,149,125,144,101,130,82,135,106,135,125,135,144,125,168,111,178,96,182,82,182,67,182,53,178,43,168,34,154,24,139,15,120,15,101,15,77,19,58,29,38,43,24,58,10,82,0,106,0,130,14,159,34,183,62,211,96,231,125,245,158,255,187,264,259,274,341,279,413,283,490,288,557,298,614,312,658,341,691,365,706,389,710,413,710,432,706,447,696,456,677,456,653,456,629,451,605,442,595,427,586,413,586,403,590,389,605,379,614,370,629,365,600,370,576,375,562,389,557,370,538,355,528,355,509,360,490,370,480,379,480,394,485,408,494,423,509,442,528,451,542,461,557,480,595,490,648,490,706,485,754,466,797,447,835,423,859,399,878,375,898,351,912,327,931,307,955,274,1003,245,1051,221,1099,197,1152,178,1214,168,1291,168,1382,173,1488,163,1474,154,1459,139,1445,130,1435,120,1430,111,1421,96,1411,87,1406xe">
                  <v:path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fill on="t" focussize="0,0"/>
                  <v:stroke on="f"/>
                  <v:imagedata o:title=""/>
                  <o:lock v:ext="edit" aspectratio="f"/>
                </v:shape>
                <v:shape id="Freeform 136" o:spid="_x0000_s1026" o:spt="100" style="position:absolute;left:1663;top:14841;height:811;width:250;" fillcolor="#005196" filled="t" stroked="f" coordsize="250,811" o:gfxdata="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z6DF&#10;wAAAANwAAAAPAAAAAAAAAAEAIAAAACIAAABkcnMvZG93bnJldi54bWxQSwECFAAUAAAACACHTuJA&#10;My8FnjsAAAA5AAAAEAAAAAAAAAABACAAAAAPAQAAZHJzL3NoYXBleG1sLnhtbFBLBQYAAAAABgAG&#10;AFsBAAC5AwAAAAA=&#10;" path="m250,53l207,115,168,187,139,264,111,346,96,432,87,523,87,619,96,710,19,811,5,730,0,638,0,542,5,442,19,341,39,240,72,149,106,62,115,62,125,62,135,58,144,53,159,48,168,34,178,24,192,5,197,0,207,0,211,5,221,14,226,29,235,38,240,48,250,53xe">
                  <v:path o:connectlocs="250,53;207,115;168,187;139,264;111,346;96,432;87,523;87,619;96,710;19,811;5,730;0,638;0,542;5,442;19,341;39,240;72,149;106,62;115,62;125,62;135,58;144,53;159,48;168,34;178,24;192,5;197,0;207,0;211,5;221,14;226,29;235,38;240,48;250,53" o:connectangles="0,0,0,0,0,0,0,0,0,0,0,0,0,0,0,0,0,0,0,0,0,0,0,0,0,0,0,0,0,0,0,0,0,0"/>
                  <v:fill on="t" focussize="0,0"/>
                  <v:stroke on="f"/>
                  <v:imagedata o:title=""/>
                  <o:lock v:ext="edit" aspectratio="f"/>
                </v:shape>
                <v:rect id="Rectangle 137" o:spid="_x0000_s1026" o:spt="1" style="position:absolute;left:4087;top:15470;height:86;width:4253;" fillcolor="#005196" filled="t" stroked="f" coordsize="21600,21600" o:gfxdata="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wS4974A&#10;AADcAAAADwAAAAAAAAABACAAAAAiAAAAZHJzL2Rvd25yZXYueG1sUEsBAhQAFAAAAAgAh07iQDMv&#10;BZ47AAAAOQAAABAAAAAAAAAAAQAgAAAADQEAAGRycy9zaGFwZXhtbC54bWxQSwUGAAAAAAYABgBb&#10;AQAAtwMAAAAA&#10;">
                  <v:fill on="t" focussize="0,0"/>
                  <v:stroke on="f"/>
                  <v:imagedata o:title=""/>
                  <o:lock v:ext="edit" aspectratio="f"/>
                </v:rect>
                <v:rect id="Rectangle 138" o:spid="_x0000_s1026" o:spt="1" style="position:absolute;left:10558;top:4118;height:8505;width:86;" fillcolor="#005196" filled="t" stroked="f" coordsize="21600,21600" o:gfxdata="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SB1sugAAANwA&#10;AAAPAAAAAAAAAAEAIAAAACIAAABkcnMvZG93bnJldi54bWxQSwECFAAUAAAACACHTuJAMy8FnjsA&#10;AAA5AAAAEAAAAAAAAAABACAAAAAJAQAAZHJzL3NoYXBleG1sLnhtbFBLBQYAAAAABgAGAFsBAACz&#10;AwAAAAA=&#10;">
                  <v:fill on="t" focussize="0,0"/>
                  <v:stroke on="f"/>
                  <v:imagedata o:title=""/>
                  <o:lock v:ext="edit" aspectratio="f"/>
                </v:rect>
              </v:group>
            </w:pict>
          </mc:Fallback>
        </mc:AlternateContent>
      </w:r>
    </w:p>
    <w:p w14:paraId="5176BFC6">
      <w:pPr>
        <w:spacing w:after="120" w:line="360" w:lineRule="auto"/>
        <w:jc w:val="center"/>
        <w:rPr>
          <w:sz w:val="26"/>
        </w:rPr>
      </w:pPr>
      <w:r>
        <w:rPr>
          <w:sz w:val="26"/>
        </w:rPr>
        <w:t>TRƯỜNG ĐẠI HỌC ĐỒNG THÁP</w:t>
      </w:r>
    </w:p>
    <w:p w14:paraId="6F865D96">
      <w:pPr>
        <w:spacing w:line="360" w:lineRule="auto"/>
        <w:jc w:val="center"/>
        <w:rPr>
          <w:b/>
          <w:bCs/>
          <w:color w:val="000000"/>
          <w:sz w:val="36"/>
          <w:szCs w:val="36"/>
        </w:rPr>
      </w:pPr>
      <w:r>
        <w:rPr>
          <w:b/>
          <w:bCs/>
          <w:color w:val="000000"/>
          <w:sz w:val="36"/>
          <w:szCs w:val="36"/>
        </w:rPr>
        <w:t>KHOA CÔNG NGHỆ VÀ KỸ THUẬT</w:t>
      </w:r>
    </w:p>
    <w:p w14:paraId="586AE62C">
      <w:pPr>
        <w:spacing w:line="360" w:lineRule="auto"/>
        <w:jc w:val="center"/>
        <w:rPr>
          <w:sz w:val="32"/>
        </w:rPr>
      </w:pPr>
      <w:r>
        <w:rPr>
          <w:b/>
          <w:bCs/>
        </w:rPr>
        <mc:AlternateContent>
          <mc:Choice Requires="wps">
            <w:drawing>
              <wp:anchor distT="0" distB="0" distL="114300" distR="114300" simplePos="0" relativeHeight="251660288" behindDoc="0" locked="0" layoutInCell="1" allowOverlap="1">
                <wp:simplePos x="0" y="0"/>
                <wp:positionH relativeFrom="column">
                  <wp:posOffset>2005965</wp:posOffset>
                </wp:positionH>
                <wp:positionV relativeFrom="paragraph">
                  <wp:posOffset>71755</wp:posOffset>
                </wp:positionV>
                <wp:extent cx="1882140" cy="0"/>
                <wp:effectExtent l="0" t="9525" r="7620" b="13335"/>
                <wp:wrapNone/>
                <wp:docPr id="12" name="Straight Connector 11"/>
                <wp:cNvGraphicFramePr/>
                <a:graphic xmlns:a="http://schemas.openxmlformats.org/drawingml/2006/main">
                  <a:graphicData uri="http://schemas.microsoft.com/office/word/2010/wordprocessingShape">
                    <wps:wsp>
                      <wps:cNvCnPr>
                        <a:cxnSpLocks noChangeShapeType="1"/>
                      </wps:cNvCnPr>
                      <wps:spPr bwMode="auto">
                        <a:xfrm>
                          <a:off x="0" y="0"/>
                          <a:ext cx="1882140" cy="0"/>
                        </a:xfrm>
                        <a:prstGeom prst="line">
                          <a:avLst/>
                        </a:prstGeom>
                        <a:noFill/>
                        <a:ln w="19050">
                          <a:solidFill>
                            <a:srgbClr val="000000"/>
                          </a:solidFill>
                          <a:round/>
                        </a:ln>
                      </wps:spPr>
                      <wps:bodyPr/>
                    </wps:wsp>
                  </a:graphicData>
                </a:graphic>
              </wp:anchor>
            </w:drawing>
          </mc:Choice>
          <mc:Fallback>
            <w:pict>
              <v:line id="Straight Connector 11" o:spid="_x0000_s1026" o:spt="20" style="position:absolute;left:0pt;margin-left:157.95pt;margin-top:5.65pt;height:0pt;width:148.2pt;z-index:251660288;mso-width-relative:page;mso-height-relative:page;" filled="f" stroked="t" coordsize="21600,21600" o:gfxdata="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YFV459YAAAAJAQAADwAAAAAAAAABACAAAAAi&#10;AAAAZHJzL2Rvd25yZXYueG1sUEsBAhQAFAAAAAgAh07iQJzAzmDTAQAAsAMAAA4AAAAAAAAAAQAg&#10;AAAAJQEAAGRycy9lMm9Eb2MueG1sUEsFBgAAAAAGAAYAWQEAAGoFAAAAAA==&#10;">
                <v:fill on="f" focussize="0,0"/>
                <v:stroke weight="1.5pt" color="#000000" joinstyle="round"/>
                <v:imagedata o:title=""/>
                <o:lock v:ext="edit" aspectratio="f"/>
              </v:line>
            </w:pict>
          </mc:Fallback>
        </mc:AlternateContent>
      </w:r>
    </w:p>
    <w:p w14:paraId="03BD34EB">
      <w:pPr>
        <w:tabs>
          <w:tab w:val="left" w:pos="3915"/>
        </w:tabs>
        <w:spacing w:line="360" w:lineRule="auto"/>
        <w:jc w:val="center"/>
        <w:rPr>
          <w:sz w:val="28"/>
          <w:szCs w:val="28"/>
        </w:rPr>
      </w:pPr>
      <w:r>
        <w:drawing>
          <wp:inline distT="0" distB="0" distL="0" distR="0">
            <wp:extent cx="1758315" cy="1659255"/>
            <wp:effectExtent l="0" t="0" r="9525" b="1905"/>
            <wp:docPr id="7" name="Picture 7" descr="Kết quả hình ảnh cho logo truong dai hoc dong t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Kết quả hình ảnh cho logo truong dai hoc dong tha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758315" cy="1659255"/>
                    </a:xfrm>
                    <a:prstGeom prst="rect">
                      <a:avLst/>
                    </a:prstGeom>
                    <a:noFill/>
                    <a:ln>
                      <a:noFill/>
                    </a:ln>
                  </pic:spPr>
                </pic:pic>
              </a:graphicData>
            </a:graphic>
          </wp:inline>
        </w:drawing>
      </w:r>
    </w:p>
    <w:p w14:paraId="57E38A74">
      <w:pPr>
        <w:pStyle w:val="2"/>
        <w:keepNext w:val="0"/>
        <w:keepLines w:val="0"/>
        <w:widowControl/>
        <w:suppressLineNumbers w:val="0"/>
        <w:spacing w:line="360" w:lineRule="auto"/>
        <w:jc w:val="center"/>
        <w:rPr>
          <w:rFonts w:hint="default" w:ascii="Times New Roman" w:hAnsi="Times New Roman" w:cs="Times New Roman"/>
          <w:b/>
          <w:bCs/>
          <w:sz w:val="40"/>
          <w:szCs w:val="40"/>
        </w:rPr>
      </w:pPr>
      <w:bookmarkStart w:id="0" w:name="_Toc25316"/>
      <w:r>
        <w:rPr>
          <w:rStyle w:val="35"/>
          <w:rFonts w:hint="default" w:ascii="Times New Roman" w:hAnsi="Times New Roman" w:cs="Times New Roman"/>
          <w:b/>
          <w:bCs/>
          <w:sz w:val="40"/>
          <w:szCs w:val="40"/>
        </w:rPr>
        <w:t>BÁO CÁO ĐỒ ÁN</w:t>
      </w:r>
      <w:bookmarkEnd w:id="0"/>
    </w:p>
    <w:p w14:paraId="183949CC">
      <w:pPr>
        <w:pStyle w:val="3"/>
        <w:keepNext w:val="0"/>
        <w:keepLines w:val="0"/>
        <w:widowControl/>
        <w:suppressLineNumbers w:val="0"/>
        <w:spacing w:line="360" w:lineRule="auto"/>
        <w:jc w:val="center"/>
        <w:rPr>
          <w:b/>
          <w:bCs/>
          <w:color w:val="0000FF"/>
          <w:sz w:val="40"/>
          <w:szCs w:val="40"/>
        </w:rPr>
      </w:pPr>
      <w:bookmarkStart w:id="1" w:name="_Toc14952"/>
      <w:r>
        <w:rPr>
          <w:rStyle w:val="35"/>
          <w:rFonts w:hint="default" w:ascii="Times New Roman" w:hAnsi="Times New Roman" w:cs="Times New Roman"/>
          <w:b/>
          <w:bCs/>
          <w:sz w:val="40"/>
          <w:szCs w:val="40"/>
        </w:rPr>
        <w:t>XÂY DỰNG ỨNG DỤNG DAPP ĐẶT SÂN THỂ THAO SỬ DỤNG BLOCKCHAIN</w:t>
      </w:r>
      <w:bookmarkEnd w:id="1"/>
    </w:p>
    <w:p w14:paraId="5DD751F7">
      <w:pPr>
        <w:spacing w:before="120" w:after="120" w:line="360" w:lineRule="auto"/>
        <w:jc w:val="center"/>
        <w:rPr>
          <w:b/>
          <w:sz w:val="26"/>
          <w:szCs w:val="26"/>
        </w:rPr>
      </w:pPr>
      <w:r>
        <w:rPr>
          <w:rFonts w:hint="default" w:ascii="Times New Roman" w:hAnsi="Times New Roman" w:eastAsia="SimSun" w:cs="Times New Roman"/>
          <w:b/>
          <w:bCs/>
          <w:sz w:val="26"/>
          <w:szCs w:val="26"/>
        </w:rPr>
        <w:t>Học phần: Blockchain và ứng dụng</w:t>
      </w:r>
    </w:p>
    <w:p w14:paraId="445C73EB">
      <w:pPr>
        <w:spacing w:before="120" w:after="120" w:line="360" w:lineRule="auto"/>
        <w:jc w:val="center"/>
        <w:rPr>
          <w:b/>
          <w:bCs/>
          <w:color w:val="000000"/>
          <w:sz w:val="26"/>
          <w:szCs w:val="26"/>
        </w:rPr>
      </w:pPr>
      <w:r>
        <w:rPr>
          <w:b/>
          <w:bCs/>
          <w:color w:val="000000"/>
          <w:sz w:val="26"/>
          <w:szCs w:val="26"/>
        </w:rPr>
        <w:t>Hồ Nguyễn Đức Anh Hào - 0023411634</w:t>
      </w:r>
      <w:r>
        <w:rPr>
          <w:b/>
          <w:bCs/>
          <w:color w:val="000000"/>
          <w:sz w:val="26"/>
          <w:szCs w:val="26"/>
        </w:rPr>
        <w:br w:type="textWrapping"/>
      </w:r>
      <w:r>
        <w:rPr>
          <w:b/>
          <w:bCs/>
          <w:color w:val="000000"/>
          <w:sz w:val="26"/>
          <w:szCs w:val="26"/>
        </w:rPr>
        <w:t xml:space="preserve"> Võ Tấn Qui - 000023412943</w:t>
      </w:r>
      <w:r>
        <w:rPr>
          <w:b/>
          <w:bCs/>
          <w:color w:val="000000"/>
          <w:sz w:val="26"/>
          <w:szCs w:val="26"/>
        </w:rPr>
        <w:br w:type="textWrapping"/>
      </w:r>
      <w:r>
        <w:rPr>
          <w:b/>
          <w:bCs/>
          <w:color w:val="000000"/>
          <w:sz w:val="26"/>
          <w:szCs w:val="26"/>
        </w:rPr>
        <w:t>Lê Thanh Trân - 0023414231</w:t>
      </w:r>
      <w:r>
        <w:rPr>
          <w:b/>
          <w:bCs/>
          <w:color w:val="000000"/>
          <w:sz w:val="26"/>
          <w:szCs w:val="26"/>
        </w:rPr>
        <w:br w:type="textWrapping"/>
      </w:r>
      <w:r>
        <w:rPr>
          <w:b/>
          <w:bCs/>
          <w:color w:val="000000"/>
          <w:sz w:val="26"/>
          <w:szCs w:val="26"/>
        </w:rPr>
        <w:t>Lê Mai Trường Chinh - 023413704</w:t>
      </w:r>
    </w:p>
    <w:p w14:paraId="608FC58C">
      <w:pPr>
        <w:spacing w:before="120" w:after="120" w:line="360" w:lineRule="auto"/>
        <w:jc w:val="center"/>
        <w:rPr>
          <w:b/>
          <w:sz w:val="26"/>
          <w:szCs w:val="26"/>
        </w:rPr>
      </w:pPr>
      <w:r>
        <w:rPr>
          <w:b/>
          <w:sz w:val="26"/>
          <w:szCs w:val="26"/>
        </w:rPr>
        <w:t>Lớp chuyên ngành: ĐHCNTT23A-CS</w:t>
      </w:r>
    </w:p>
    <w:p w14:paraId="238B8986">
      <w:pPr>
        <w:spacing w:before="120" w:after="120" w:line="360" w:lineRule="auto"/>
        <w:jc w:val="center"/>
        <w:rPr>
          <w:rFonts w:hint="default" w:ascii="Times New Roman" w:hAnsi="Times New Roman" w:cs="Times New Roman"/>
          <w:b/>
          <w:bCs/>
          <w:sz w:val="26"/>
          <w:szCs w:val="26"/>
        </w:rPr>
      </w:pPr>
      <w:r>
        <w:rPr>
          <w:b/>
          <w:sz w:val="26"/>
          <w:szCs w:val="26"/>
        </w:rPr>
        <w:t xml:space="preserve">Giảng viên hướng dẫn: </w:t>
      </w:r>
      <w:r>
        <w:rPr>
          <w:rFonts w:hint="default" w:ascii="Times New Roman" w:hAnsi="Times New Roman" w:eastAsia="SimSun" w:cs="Times New Roman"/>
          <w:b/>
          <w:bCs/>
          <w:sz w:val="26"/>
          <w:szCs w:val="26"/>
        </w:rPr>
        <w:t>Thầy Huỳnh Minh Châu</w:t>
      </w:r>
    </w:p>
    <w:p w14:paraId="5E191840">
      <w:pPr>
        <w:spacing w:before="120" w:after="120" w:line="360" w:lineRule="auto"/>
        <w:jc w:val="center"/>
        <w:rPr>
          <w:rFonts w:hint="default"/>
          <w:b/>
          <w:sz w:val="28"/>
          <w:szCs w:val="28"/>
          <w:lang w:val="vi-VN"/>
        </w:rPr>
      </w:pPr>
      <w:r>
        <w:rPr>
          <w:b/>
          <w:sz w:val="28"/>
          <w:szCs w:val="28"/>
        </w:rPr>
        <w:t>Đồng Tháp, 0</w:t>
      </w:r>
      <w:r>
        <w:rPr>
          <w:rFonts w:hint="default"/>
          <w:b/>
          <w:sz w:val="28"/>
          <w:szCs w:val="28"/>
          <w:lang w:val="vi-VN"/>
        </w:rPr>
        <w:t>4</w:t>
      </w:r>
      <w:r>
        <w:rPr>
          <w:b/>
          <w:sz w:val="28"/>
          <w:szCs w:val="28"/>
        </w:rPr>
        <w:t>-202</w:t>
      </w:r>
      <w:r>
        <w:rPr>
          <w:rFonts w:hint="default"/>
          <w:b/>
          <w:sz w:val="28"/>
          <w:szCs w:val="28"/>
          <w:lang w:val="vi-VN"/>
        </w:rPr>
        <w:t>6</w:t>
      </w:r>
    </w:p>
    <w:p w14:paraId="26C86159">
      <w:pPr>
        <w:spacing w:line="360" w:lineRule="auto"/>
        <w:jc w:val="both"/>
      </w:pPr>
    </w:p>
    <w:p w14:paraId="69D91C0E">
      <w:pPr>
        <w:spacing w:line="360" w:lineRule="auto"/>
        <w:jc w:val="left"/>
      </w:pPr>
      <w:bookmarkStart w:id="37" w:name="_GoBack"/>
      <w:bookmarkEnd w:id="37"/>
    </w:p>
    <w:p w14:paraId="0E789A08">
      <w:pPr>
        <w:spacing w:line="360" w:lineRule="auto"/>
        <w:jc w:val="left"/>
      </w:pPr>
    </w:p>
    <w:p w14:paraId="5B344803">
      <w:pPr>
        <w:pStyle w:val="34"/>
        <w:keepNext w:val="0"/>
        <w:keepLines w:val="0"/>
        <w:widowControl/>
        <w:suppressLineNumbers w:val="0"/>
        <w:spacing w:line="360" w:lineRule="auto"/>
        <w:jc w:val="center"/>
      </w:pPr>
      <w:r>
        <w:rPr>
          <w:rStyle w:val="35"/>
        </w:rPr>
        <w:t>LỜI CẢM ƠN</w:t>
      </w:r>
    </w:p>
    <w:p w14:paraId="3C18D785">
      <w:pPr>
        <w:pStyle w:val="34"/>
        <w:keepNext w:val="0"/>
        <w:keepLines w:val="0"/>
        <w:widowControl/>
        <w:suppressLineNumbers w:val="0"/>
        <w:spacing w:line="360" w:lineRule="auto"/>
      </w:pPr>
      <w:r>
        <w:t>Kính gửi Thầy Huỳnh Minh Châu,</w:t>
      </w:r>
    </w:p>
    <w:p w14:paraId="14879D5D">
      <w:pPr>
        <w:pStyle w:val="34"/>
        <w:keepNext w:val="0"/>
        <w:keepLines w:val="0"/>
        <w:widowControl/>
        <w:suppressLineNumbers w:val="0"/>
        <w:spacing w:line="360" w:lineRule="auto"/>
      </w:pPr>
      <w:r>
        <w:t>Lời đầu tiên, chúng em xin gửi đến Thầy lời cảm ơn chân thành và sâu sắc nhất vì đã tận tình giảng dạy, truyền đạt kiến thức và luôn đồng hành cùng chúng em trong suốt quá trình học tập học phần Blockchain và ứng dụng.</w:t>
      </w:r>
    </w:p>
    <w:p w14:paraId="7B2A150D">
      <w:pPr>
        <w:pStyle w:val="34"/>
        <w:keepNext w:val="0"/>
        <w:keepLines w:val="0"/>
        <w:widowControl/>
        <w:suppressLineNumbers w:val="0"/>
        <w:spacing w:line="360" w:lineRule="auto"/>
      </w:pPr>
      <w:r>
        <w:t>Đề tài “Xây dựng ứng dụng DApp đặt sân thể thao sử dụng Blockchain” không chỉ là một nhiệm vụ học tập mà còn là cơ hội để chúng em tiếp cận và ứng dụng các công nghệ hiện đại như Smart Contract, Ethereum, MetaMask và mô hình hệ thống phi tập trung vào thực tế. Nhờ sự hướng dẫn tận tâm của Thầy, chúng em đã từng bước nắm vững được cách thiết kế kiến trúc hệ thống gồm Frontend, Backend và Blockchain, cũng như hiểu rõ quy trình xử lý giao dịch, cơ chế hoạt động của EVM và cách triển khai Smart Contract một cách hiệu quả.</w:t>
      </w:r>
    </w:p>
    <w:p w14:paraId="3F477760">
      <w:pPr>
        <w:pStyle w:val="34"/>
        <w:keepNext w:val="0"/>
        <w:keepLines w:val="0"/>
        <w:widowControl/>
        <w:suppressLineNumbers w:val="0"/>
        <w:spacing w:line="360" w:lineRule="auto"/>
      </w:pPr>
      <w:r>
        <w:t>Bên cạnh đó, những kiến thức mà Thầy truyền đạt về xây dựng API, tổ chức dữ liệu, cũng như tư duy phân tích và giải quyết vấn đề đã giúp chúng em hoàn thiện hệ thống một cách logic và có định hướng rõ ràng. Những kinh nghiệm thực tiễn và phương pháp làm việc mà Thầy chia sẻ còn giúp chúng em nâng cao kỹ năng làm việc nhóm, quản lý tiến độ và phát triển dự án theo hướng chuyên nghiệp hơn.</w:t>
      </w:r>
    </w:p>
    <w:p w14:paraId="47601609">
      <w:pPr>
        <w:pStyle w:val="34"/>
        <w:keepNext w:val="0"/>
        <w:keepLines w:val="0"/>
        <w:widowControl/>
        <w:suppressLineNumbers w:val="0"/>
        <w:spacing w:line="360" w:lineRule="auto"/>
      </w:pPr>
      <w:r>
        <w:t>Trong quá trình thực hiện đồ án, mặc dù nhóm đã nỗ lực hoàn thành tốt nhất có thể, tuy nhiên do hạn chế về thời gian và kinh nghiệm thực tế, sản phẩm chắc chắn vẫn còn những thiếu sót nhất định. Chúng em rất mong nhận được sự thông cảm cùng những ý kiến đóng góp quý báu từ Thầy để có thể tiếp tục hoàn thiện và phát triển hệ thống trong tương lai.</w:t>
      </w:r>
    </w:p>
    <w:p w14:paraId="56FE0BE6">
      <w:pPr>
        <w:pStyle w:val="34"/>
        <w:keepNext w:val="0"/>
        <w:keepLines w:val="0"/>
        <w:widowControl/>
        <w:suppressLineNumbers w:val="0"/>
        <w:spacing w:line="360" w:lineRule="auto"/>
        <w:rPr>
          <w:rFonts w:hint="default"/>
          <w:lang w:val="vi-VN"/>
        </w:rPr>
      </w:pPr>
      <w:r>
        <w:t>Một lần nữa, chúng em xin kính chúc Thầy luôn dồi dào sức khỏe, hạnh phúc và thành công trong sự nghiệp giảng dạy.</w:t>
      </w:r>
      <w:r>
        <w:rPr>
          <w:rFonts w:hint="default"/>
          <w:lang w:val="vi-VN"/>
        </w:rPr>
        <w:t xml:space="preserve"> </w:t>
      </w:r>
    </w:p>
    <w:p w14:paraId="6878927F">
      <w:pPr>
        <w:pStyle w:val="34"/>
        <w:keepNext w:val="0"/>
        <w:keepLines w:val="0"/>
        <w:widowControl/>
        <w:suppressLineNumbers w:val="0"/>
        <w:spacing w:line="360" w:lineRule="auto"/>
        <w:jc w:val="right"/>
      </w:pPr>
      <w:r>
        <w:t>Trân trọng,</w:t>
      </w:r>
    </w:p>
    <w:p w14:paraId="0FAF064E">
      <w:pPr>
        <w:spacing w:line="360" w:lineRule="auto"/>
        <w:jc w:val="left"/>
      </w:pPr>
    </w:p>
    <w:p w14:paraId="208ABA59"/>
    <w:p w14:paraId="09712DD5">
      <w:pPr>
        <w:pStyle w:val="2"/>
        <w:keepNext w:val="0"/>
        <w:keepLines w:val="0"/>
        <w:widowControl/>
        <w:suppressLineNumbers w:val="0"/>
        <w:ind w:left="720" w:leftChars="0" w:firstLine="720" w:firstLineChars="0"/>
        <w:jc w:val="center"/>
        <w:rPr>
          <w:color w:val="000000" w:themeColor="text1"/>
          <w:sz w:val="32"/>
          <w:szCs w:val="32"/>
          <w14:textFill>
            <w14:solidFill>
              <w14:schemeClr w14:val="tx1"/>
            </w14:solidFill>
          </w14:textFill>
        </w:rPr>
      </w:pPr>
      <w:bookmarkStart w:id="2" w:name="_Toc24007"/>
      <w:r>
        <w:rPr>
          <w:rStyle w:val="35"/>
          <w:b/>
          <w:bCs/>
          <w:color w:val="000000" w:themeColor="text1"/>
          <w:sz w:val="32"/>
          <w:szCs w:val="32"/>
          <w14:textFill>
            <w14:solidFill>
              <w14:schemeClr w14:val="tx1"/>
            </w14:solidFill>
          </w14:textFill>
        </w:rPr>
        <w:t>MỞ ĐẦU</w:t>
      </w:r>
      <w:bookmarkEnd w:id="2"/>
    </w:p>
    <w:p w14:paraId="16AEA3A3">
      <w:pPr>
        <w:bidi w:val="0"/>
      </w:pPr>
      <w:r>
        <w:rPr>
          <w:rFonts w:hint="default"/>
          <w:lang w:val="vi-VN"/>
        </w:rPr>
        <w:t xml:space="preserve">- </w:t>
      </w:r>
      <w:r>
        <w:t>Trong bối cảnh chuyển đổi số diễn ra mạnh mẽ trên toàn cầu, việc ứng dụng công nghệ vào quản lý và vận hành các dịch vụ truyền thống đang trở thành xu hướng tất yếu. Đặc biệt, trong lĩnh vực dịch vụ thể thao, nhu cầu đặt sân trực tuyến ngày càng gia tăng nhằm tối ưu hóa thời gian, chi phí và nâng cao trải nghiệm người dùng. Tuy nhiên, các hệ thống đặt sân hiện nay chủ yếu hoạt động theo mô hình tập trung, tồn tại nhiều hạn chế như thiếu minh bạch trong quản lý dữ liệu, phụ thuộc vào bên trung gian, khó kiểm chứng tính toàn vẹn của giao dịch và tiềm ẩn rủi ro về bảo mật thông tin.</w:t>
      </w:r>
    </w:p>
    <w:p w14:paraId="51D27BF3">
      <w:pPr>
        <w:bidi w:val="0"/>
      </w:pPr>
      <w:r>
        <w:rPr>
          <w:rFonts w:hint="default"/>
          <w:lang w:val="vi-VN"/>
        </w:rPr>
        <w:t xml:space="preserve">- </w:t>
      </w:r>
      <w:r>
        <w:t>Trước thực trạng đó, công nghệ Blockchain nổi lên như một giải pháp tiềm năng giúp giải quyết các vấn đề nêu trên nhờ vào các đặc tính nổi bật như phi tập trung, minh bạch, bất biến và có khả năng xác thực giao dịch một cách đáng tin cậy. Việc áp dụng Blockchain vào xây dựng các ứng dụng phi tập trung (DApp) cho phép loại bỏ sự phụ thuộc vào hệ thống máy chủ trung tâm, đồng thời đảm bảo rằng mọi dữ liệu và giao dịch đều được ghi nhận công khai và không thể bị chỉnh sửa.</w:t>
      </w:r>
    </w:p>
    <w:p w14:paraId="6FFAF714">
      <w:pPr>
        <w:bidi w:val="0"/>
      </w:pPr>
      <w:r>
        <w:rPr>
          <w:rFonts w:hint="default"/>
          <w:lang w:val="vi-VN"/>
        </w:rPr>
        <w:t xml:space="preserve">- </w:t>
      </w:r>
      <w:r>
        <w:t>Xuất phát từ nhu cầu thực tiễn và xu hướng công nghệ, đề tài “Xây dựng ứng dụng DApp đặt sân thể thao sử dụng Blockchain” được thực hiện với mục tiêu thiết kế và triển khai một hệ thống đặt sân hiện đại, trong đó toàn bộ quá trình đặt sân, thanh toán và quản lý trạng thái được xử lý thông qua Smart Contract trên nền tảng Blockchain. Hệ thống cho phép người dùng kết nối ví điện tử (MetaMask), thực hiện giao dịch bằng tiền điện tử (ETH), đồng thời đảm bảo tính minh bạch và an toàn trong toàn bộ vòng đời giao dịch.</w:t>
      </w:r>
    </w:p>
    <w:p w14:paraId="51425F03">
      <w:pPr>
        <w:bidi w:val="0"/>
      </w:pPr>
      <w:r>
        <w:rPr>
          <w:rFonts w:hint="default"/>
          <w:lang w:val="vi-VN"/>
        </w:rPr>
        <w:t xml:space="preserve">- </w:t>
      </w:r>
      <w:r>
        <w:t>Bên cạnh đó, đề tài còn tập trung nghiên cứu và áp dụng các công nghệ liên quan như Ethereum Virtual Machine (EVM), Web3, JSON-RPC và các công cụ phát triển Blockchain như Hardhat để xây dựng môi trường thử nghiệm. Kiến trúc hệ thống được thiết kế theo mô hình ba lớp gồm Frontend, Backend và Blockchain, đảm bảo tính tách biệt, dễ bảo trì và có khả năng mở rộng trong tương lai. Trong đó, Frontend đóng vai trò giao tiếp với người dùng, Backend hỗ trợ xử lý logic trung gian và Blockchain chịu trách nhiệm lưu trữ dữ liệu cũng như thực thi các quy tắc nghiệp vụ thông qua Smart Contract.</w:t>
      </w:r>
    </w:p>
    <w:p w14:paraId="733BCFAB">
      <w:pPr>
        <w:bidi w:val="0"/>
      </w:pPr>
      <w:r>
        <w:rPr>
          <w:rFonts w:hint="default"/>
          <w:lang w:val="vi-VN"/>
        </w:rPr>
        <w:t xml:space="preserve">- </w:t>
      </w:r>
      <w:r>
        <w:t>Báo cáo này trình bày một cách hệ thống và chi tiết toàn bộ quá trình xây dựng ứng dụng, bao gồm việc phân tích yêu cầu, thiết kế kiến trúc, đặc tả chức năng, mô tả luồng hoạt động của người dùng và quản trị viên, triển khai Smart Contract, tích hợp hệ thống với ví MetaMask, cũng như thực hiện kiểm thử và đánh giá hiệu năng. Ngoài ra, báo cáo cũng chỉ ra những ưu điểm, hạn chế của hệ thống trong môi trường triển khai hiện tại (Hardhat Localhost) và đề xuất các hướng phát triển trong tương lai như triển khai trên testnet hoặc mainnet, tối ưu trải nghiệm người dùng và mở rộng thêm các tính năng nâng cao.</w:t>
      </w:r>
    </w:p>
    <w:p w14:paraId="0ACF5F16">
      <w:pPr>
        <w:bidi w:val="0"/>
      </w:pPr>
      <w:r>
        <w:rPr>
          <w:rFonts w:hint="default"/>
          <w:lang w:val="vi-VN"/>
        </w:rPr>
        <w:t xml:space="preserve">- </w:t>
      </w:r>
      <w:r>
        <w:t>Thông qua đề tài này, nhóm thực hiện không chỉ áp dụng kiến thức lý thuyết về Blockchain và phát triển phần mềm mà còn hướng đến việc xây dựng một sản phẩm có tính ứng dụng thực tiễn cao, góp phần thúc đẩy quá trình chuyển đổi số trong lĩnh vực dịch vụ thể thao.</w:t>
      </w:r>
    </w:p>
    <w:p w14:paraId="48B8FBB1">
      <w:pPr>
        <w:bidi w:val="0"/>
      </w:pPr>
      <w:r>
        <w:br w:type="page"/>
      </w:r>
    </w:p>
    <w:p w14:paraId="22F4E1A3">
      <w:pPr>
        <w:jc w:val="center"/>
        <w:rPr>
          <w:rFonts w:hint="default"/>
          <w:b/>
          <w:bCs/>
          <w:sz w:val="40"/>
          <w:szCs w:val="40"/>
          <w:lang w:val="vi-VN"/>
        </w:rPr>
      </w:pPr>
      <w:r>
        <w:rPr>
          <w:rFonts w:hint="default"/>
          <w:b/>
          <w:bCs/>
          <w:sz w:val="40"/>
          <w:szCs w:val="40"/>
          <w:lang w:val="vi-VN"/>
        </w:rPr>
        <w:t>Mục Lục</w:t>
      </w:r>
    </w:p>
    <w:p w14:paraId="29E8C609">
      <w:pPr>
        <w:pStyle w:val="39"/>
        <w:tabs>
          <w:tab w:val="right" w:leader="dot" w:pos="9360"/>
        </w:tabs>
      </w:pPr>
      <w:r>
        <w:fldChar w:fldCharType="begin"/>
      </w:r>
      <w:r>
        <w:instrText xml:space="preserve">TOC \o "1-3" \h \u </w:instrText>
      </w:r>
      <w:r>
        <w:fldChar w:fldCharType="separate"/>
      </w:r>
      <w:r>
        <w:fldChar w:fldCharType="begin"/>
      </w:r>
      <w:r>
        <w:instrText xml:space="preserve"> HYPERLINK \l _Toc24007 </w:instrText>
      </w:r>
      <w:r>
        <w:fldChar w:fldCharType="separate"/>
      </w:r>
      <w:r>
        <w:rPr>
          <w:bCs/>
          <w:szCs w:val="32"/>
        </w:rPr>
        <w:t>MỞ ĐẦU</w:t>
      </w:r>
      <w:r>
        <w:tab/>
      </w:r>
      <w:r>
        <w:fldChar w:fldCharType="begin"/>
      </w:r>
      <w:r>
        <w:instrText xml:space="preserve"> PAGEREF _Toc24007 \h </w:instrText>
      </w:r>
      <w:r>
        <w:fldChar w:fldCharType="separate"/>
      </w:r>
      <w:r>
        <w:t>3</w:t>
      </w:r>
      <w:r>
        <w:fldChar w:fldCharType="end"/>
      </w:r>
      <w:r>
        <w:fldChar w:fldCharType="end"/>
      </w:r>
    </w:p>
    <w:p w14:paraId="45CF70A5">
      <w:pPr>
        <w:pStyle w:val="39"/>
        <w:tabs>
          <w:tab w:val="right" w:leader="dot" w:pos="9360"/>
        </w:tabs>
      </w:pPr>
      <w:r>
        <w:fldChar w:fldCharType="begin"/>
      </w:r>
      <w:r>
        <w:instrText xml:space="preserve"> HYPERLINK \l _Toc20007 </w:instrText>
      </w:r>
      <w:r>
        <w:fldChar w:fldCharType="separate"/>
      </w:r>
      <w:r>
        <w:rPr>
          <w:szCs w:val="32"/>
        </w:rPr>
        <w:t>CHƯƠNG 1. TỔNG QUAN ĐỀ TÀI DAPP ĐẶT SÂN THỂ THAO</w:t>
      </w:r>
      <w:r>
        <w:tab/>
      </w:r>
      <w:r>
        <w:fldChar w:fldCharType="begin"/>
      </w:r>
      <w:r>
        <w:instrText xml:space="preserve"> PAGEREF _Toc20007 \h </w:instrText>
      </w:r>
      <w:r>
        <w:fldChar w:fldCharType="separate"/>
      </w:r>
      <w:r>
        <w:t>7</w:t>
      </w:r>
      <w:r>
        <w:fldChar w:fldCharType="end"/>
      </w:r>
      <w:r>
        <w:fldChar w:fldCharType="end"/>
      </w:r>
    </w:p>
    <w:p w14:paraId="4491FFB7">
      <w:pPr>
        <w:pStyle w:val="40"/>
        <w:tabs>
          <w:tab w:val="right" w:leader="dot" w:pos="9360"/>
        </w:tabs>
      </w:pPr>
      <w:r>
        <w:fldChar w:fldCharType="begin"/>
      </w:r>
      <w:r>
        <w:instrText xml:space="preserve"> HYPERLINK \l _Toc14033 </w:instrText>
      </w:r>
      <w:r>
        <w:fldChar w:fldCharType="separate"/>
      </w:r>
      <w:r>
        <w:t>1.1 Bối cảnh và lý do chọn đề tài</w:t>
      </w:r>
      <w:r>
        <w:tab/>
      </w:r>
      <w:r>
        <w:fldChar w:fldCharType="begin"/>
      </w:r>
      <w:r>
        <w:instrText xml:space="preserve"> PAGEREF _Toc14033 \h </w:instrText>
      </w:r>
      <w:r>
        <w:fldChar w:fldCharType="separate"/>
      </w:r>
      <w:r>
        <w:t>7</w:t>
      </w:r>
      <w:r>
        <w:fldChar w:fldCharType="end"/>
      </w:r>
      <w:r>
        <w:fldChar w:fldCharType="end"/>
      </w:r>
    </w:p>
    <w:p w14:paraId="3C9D6451">
      <w:pPr>
        <w:pStyle w:val="40"/>
        <w:tabs>
          <w:tab w:val="right" w:leader="dot" w:pos="9360"/>
        </w:tabs>
      </w:pPr>
      <w:r>
        <w:fldChar w:fldCharType="begin"/>
      </w:r>
      <w:r>
        <w:instrText xml:space="preserve"> HYPERLINK \l _Toc5858 </w:instrText>
      </w:r>
      <w:r>
        <w:fldChar w:fldCharType="separate"/>
      </w:r>
      <w:r>
        <w:t>1.2 Mục tiêu nghiên cứu</w:t>
      </w:r>
      <w:r>
        <w:tab/>
      </w:r>
      <w:r>
        <w:fldChar w:fldCharType="begin"/>
      </w:r>
      <w:r>
        <w:instrText xml:space="preserve"> PAGEREF _Toc5858 \h </w:instrText>
      </w:r>
      <w:r>
        <w:fldChar w:fldCharType="separate"/>
      </w:r>
      <w:r>
        <w:t>7</w:t>
      </w:r>
      <w:r>
        <w:fldChar w:fldCharType="end"/>
      </w:r>
      <w:r>
        <w:fldChar w:fldCharType="end"/>
      </w:r>
    </w:p>
    <w:p w14:paraId="18728A6C">
      <w:pPr>
        <w:pStyle w:val="40"/>
        <w:tabs>
          <w:tab w:val="right" w:leader="dot" w:pos="9360"/>
        </w:tabs>
      </w:pPr>
      <w:r>
        <w:fldChar w:fldCharType="begin"/>
      </w:r>
      <w:r>
        <w:instrText xml:space="preserve"> HYPERLINK \l _Toc4660 </w:instrText>
      </w:r>
      <w:r>
        <w:fldChar w:fldCharType="separate"/>
      </w:r>
      <w:r>
        <w:t>1.3 Phạm vi triển khai</w:t>
      </w:r>
      <w:r>
        <w:tab/>
      </w:r>
      <w:r>
        <w:fldChar w:fldCharType="begin"/>
      </w:r>
      <w:r>
        <w:instrText xml:space="preserve"> PAGEREF _Toc4660 \h </w:instrText>
      </w:r>
      <w:r>
        <w:fldChar w:fldCharType="separate"/>
      </w:r>
      <w:r>
        <w:t>7</w:t>
      </w:r>
      <w:r>
        <w:fldChar w:fldCharType="end"/>
      </w:r>
      <w:r>
        <w:fldChar w:fldCharType="end"/>
      </w:r>
    </w:p>
    <w:p w14:paraId="3A9B8725">
      <w:pPr>
        <w:pStyle w:val="40"/>
        <w:tabs>
          <w:tab w:val="right" w:leader="dot" w:pos="9360"/>
        </w:tabs>
      </w:pPr>
      <w:r>
        <w:fldChar w:fldCharType="begin"/>
      </w:r>
      <w:r>
        <w:instrText xml:space="preserve"> HYPERLINK \l _Toc20642 </w:instrText>
      </w:r>
      <w:r>
        <w:fldChar w:fldCharType="separate"/>
      </w:r>
      <w:r>
        <w:t>1.4 Thuật ngữ chuyên ngành</w:t>
      </w:r>
      <w:r>
        <w:tab/>
      </w:r>
      <w:r>
        <w:fldChar w:fldCharType="begin"/>
      </w:r>
      <w:r>
        <w:instrText xml:space="preserve"> PAGEREF _Toc20642 \h </w:instrText>
      </w:r>
      <w:r>
        <w:fldChar w:fldCharType="separate"/>
      </w:r>
      <w:r>
        <w:t>7</w:t>
      </w:r>
      <w:r>
        <w:fldChar w:fldCharType="end"/>
      </w:r>
      <w:r>
        <w:fldChar w:fldCharType="end"/>
      </w:r>
    </w:p>
    <w:p w14:paraId="7F43D8FD">
      <w:pPr>
        <w:pStyle w:val="39"/>
        <w:tabs>
          <w:tab w:val="right" w:leader="dot" w:pos="9360"/>
        </w:tabs>
      </w:pPr>
      <w:r>
        <w:fldChar w:fldCharType="begin"/>
      </w:r>
      <w:r>
        <w:instrText xml:space="preserve"> HYPERLINK \l _Toc15194 </w:instrText>
      </w:r>
      <w:r>
        <w:fldChar w:fldCharType="separate"/>
      </w:r>
      <w:r>
        <w:rPr>
          <w:szCs w:val="32"/>
        </w:rPr>
        <w:t>CHƯƠNG 2. PHÂN TÍCH VÀ THIẾT KẾ HỆ THỐNG</w:t>
      </w:r>
      <w:r>
        <w:tab/>
      </w:r>
      <w:r>
        <w:fldChar w:fldCharType="begin"/>
      </w:r>
      <w:r>
        <w:instrText xml:space="preserve"> PAGEREF _Toc15194 \h </w:instrText>
      </w:r>
      <w:r>
        <w:fldChar w:fldCharType="separate"/>
      </w:r>
      <w:r>
        <w:t>8</w:t>
      </w:r>
      <w:r>
        <w:fldChar w:fldCharType="end"/>
      </w:r>
      <w:r>
        <w:fldChar w:fldCharType="end"/>
      </w:r>
    </w:p>
    <w:p w14:paraId="46FB432F">
      <w:pPr>
        <w:pStyle w:val="40"/>
        <w:tabs>
          <w:tab w:val="right" w:leader="dot" w:pos="9360"/>
        </w:tabs>
      </w:pPr>
      <w:r>
        <w:fldChar w:fldCharType="begin"/>
      </w:r>
      <w:r>
        <w:instrText xml:space="preserve"> HYPERLINK \l _Toc9110 </w:instrText>
      </w:r>
      <w:r>
        <w:fldChar w:fldCharType="separate"/>
      </w:r>
      <w:r>
        <w:t>2.1 Kiến trúc tổng thể</w:t>
      </w:r>
      <w:r>
        <w:tab/>
      </w:r>
      <w:r>
        <w:fldChar w:fldCharType="begin"/>
      </w:r>
      <w:r>
        <w:instrText xml:space="preserve"> PAGEREF _Toc9110 \h </w:instrText>
      </w:r>
      <w:r>
        <w:fldChar w:fldCharType="separate"/>
      </w:r>
      <w:r>
        <w:t>8</w:t>
      </w:r>
      <w:r>
        <w:fldChar w:fldCharType="end"/>
      </w:r>
      <w:r>
        <w:fldChar w:fldCharType="end"/>
      </w:r>
    </w:p>
    <w:p w14:paraId="26C0D63C">
      <w:pPr>
        <w:pStyle w:val="40"/>
        <w:tabs>
          <w:tab w:val="right" w:leader="dot" w:pos="9360"/>
        </w:tabs>
      </w:pPr>
      <w:r>
        <w:fldChar w:fldCharType="begin"/>
      </w:r>
      <w:r>
        <w:instrText xml:space="preserve"> HYPERLINK \l _Toc25189 </w:instrText>
      </w:r>
      <w:r>
        <w:fldChar w:fldCharType="separate"/>
      </w:r>
      <w:r>
        <w:t>2.2 Đặc tả chức năng người dùng</w:t>
      </w:r>
      <w:r>
        <w:tab/>
      </w:r>
      <w:r>
        <w:fldChar w:fldCharType="begin"/>
      </w:r>
      <w:r>
        <w:instrText xml:space="preserve"> PAGEREF _Toc25189 \h </w:instrText>
      </w:r>
      <w:r>
        <w:fldChar w:fldCharType="separate"/>
      </w:r>
      <w:r>
        <w:t>8</w:t>
      </w:r>
      <w:r>
        <w:fldChar w:fldCharType="end"/>
      </w:r>
      <w:r>
        <w:fldChar w:fldCharType="end"/>
      </w:r>
    </w:p>
    <w:p w14:paraId="5FDECD7E">
      <w:pPr>
        <w:pStyle w:val="41"/>
        <w:tabs>
          <w:tab w:val="right" w:leader="dot" w:pos="9360"/>
        </w:tabs>
      </w:pPr>
      <w:r>
        <w:fldChar w:fldCharType="begin"/>
      </w:r>
      <w:r>
        <w:instrText xml:space="preserve"> HYPERLINK \l _Toc11618 </w:instrText>
      </w:r>
      <w:r>
        <w:fldChar w:fldCharType="separate"/>
      </w:r>
      <w:r>
        <w:rPr>
          <w:rFonts w:hint="default"/>
        </w:rPr>
        <w:t xml:space="preserve">a) </w:t>
      </w:r>
      <w:r>
        <w:t>Yêu cầu chức năng (FR)</w:t>
      </w:r>
      <w:r>
        <w:tab/>
      </w:r>
      <w:r>
        <w:fldChar w:fldCharType="begin"/>
      </w:r>
      <w:r>
        <w:instrText xml:space="preserve"> PAGEREF _Toc11618 \h </w:instrText>
      </w:r>
      <w:r>
        <w:fldChar w:fldCharType="separate"/>
      </w:r>
      <w:r>
        <w:t>8</w:t>
      </w:r>
      <w:r>
        <w:fldChar w:fldCharType="end"/>
      </w:r>
      <w:r>
        <w:fldChar w:fldCharType="end"/>
      </w:r>
    </w:p>
    <w:p w14:paraId="7F8DA466">
      <w:pPr>
        <w:pStyle w:val="41"/>
        <w:tabs>
          <w:tab w:val="right" w:leader="dot" w:pos="9360"/>
        </w:tabs>
      </w:pPr>
      <w:r>
        <w:fldChar w:fldCharType="begin"/>
      </w:r>
      <w:r>
        <w:instrText xml:space="preserve"> HYPERLINK \l _Toc11363 </w:instrText>
      </w:r>
      <w:r>
        <w:fldChar w:fldCharType="separate"/>
      </w:r>
      <w:r>
        <w:rPr>
          <w:rFonts w:hint="default"/>
        </w:rPr>
        <w:t xml:space="preserve">b) </w:t>
      </w:r>
      <w:r>
        <w:t>Yêu cầu phi chức năng (NFR)</w:t>
      </w:r>
      <w:r>
        <w:tab/>
      </w:r>
      <w:r>
        <w:fldChar w:fldCharType="begin"/>
      </w:r>
      <w:r>
        <w:instrText xml:space="preserve"> PAGEREF _Toc11363 \h </w:instrText>
      </w:r>
      <w:r>
        <w:fldChar w:fldCharType="separate"/>
      </w:r>
      <w:r>
        <w:t>10</w:t>
      </w:r>
      <w:r>
        <w:fldChar w:fldCharType="end"/>
      </w:r>
      <w:r>
        <w:fldChar w:fldCharType="end"/>
      </w:r>
    </w:p>
    <w:p w14:paraId="5017F94B">
      <w:pPr>
        <w:pStyle w:val="40"/>
        <w:tabs>
          <w:tab w:val="right" w:leader="dot" w:pos="9360"/>
        </w:tabs>
      </w:pPr>
      <w:r>
        <w:fldChar w:fldCharType="begin"/>
      </w:r>
      <w:r>
        <w:instrText xml:space="preserve"> HYPERLINK \l _Toc27877 </w:instrText>
      </w:r>
      <w:r>
        <w:fldChar w:fldCharType="separate"/>
      </w:r>
      <w:r>
        <w:t>2.3 Đặc tả chức năng quản trị</w:t>
      </w:r>
      <w:r>
        <w:tab/>
      </w:r>
      <w:r>
        <w:fldChar w:fldCharType="begin"/>
      </w:r>
      <w:r>
        <w:instrText xml:space="preserve"> PAGEREF _Toc27877 \h </w:instrText>
      </w:r>
      <w:r>
        <w:fldChar w:fldCharType="separate"/>
      </w:r>
      <w:r>
        <w:t>11</w:t>
      </w:r>
      <w:r>
        <w:fldChar w:fldCharType="end"/>
      </w:r>
      <w:r>
        <w:fldChar w:fldCharType="end"/>
      </w:r>
    </w:p>
    <w:p w14:paraId="555ECE18">
      <w:pPr>
        <w:pStyle w:val="40"/>
        <w:tabs>
          <w:tab w:val="right" w:leader="dot" w:pos="9360"/>
        </w:tabs>
      </w:pPr>
      <w:r>
        <w:fldChar w:fldCharType="begin"/>
      </w:r>
      <w:r>
        <w:instrText xml:space="preserve"> HYPERLINK \l _Toc6781 </w:instrText>
      </w:r>
      <w:r>
        <w:fldChar w:fldCharType="separate"/>
      </w:r>
      <w:r>
        <w:t>2.4 Luồng hoạt động nghiệp vụ</w:t>
      </w:r>
      <w:r>
        <w:tab/>
      </w:r>
      <w:r>
        <w:fldChar w:fldCharType="begin"/>
      </w:r>
      <w:r>
        <w:instrText xml:space="preserve"> PAGEREF _Toc6781 \h </w:instrText>
      </w:r>
      <w:r>
        <w:fldChar w:fldCharType="separate"/>
      </w:r>
      <w:r>
        <w:t>11</w:t>
      </w:r>
      <w:r>
        <w:fldChar w:fldCharType="end"/>
      </w:r>
      <w:r>
        <w:fldChar w:fldCharType="end"/>
      </w:r>
    </w:p>
    <w:p w14:paraId="29ADFAAD">
      <w:pPr>
        <w:pStyle w:val="39"/>
        <w:tabs>
          <w:tab w:val="right" w:leader="dot" w:pos="9360"/>
        </w:tabs>
      </w:pPr>
      <w:r>
        <w:fldChar w:fldCharType="begin"/>
      </w:r>
      <w:r>
        <w:instrText xml:space="preserve"> HYPERLINK \l _Toc3404 </w:instrText>
      </w:r>
      <w:r>
        <w:fldChar w:fldCharType="separate"/>
      </w:r>
      <w:r>
        <w:rPr>
          <w:szCs w:val="32"/>
        </w:rPr>
        <w:t>CHƯƠNG 3. TRIỂN KHAI HỆ THỐNG</w:t>
      </w:r>
      <w:r>
        <w:tab/>
      </w:r>
      <w:r>
        <w:fldChar w:fldCharType="begin"/>
      </w:r>
      <w:r>
        <w:instrText xml:space="preserve"> PAGEREF _Toc3404 \h </w:instrText>
      </w:r>
      <w:r>
        <w:fldChar w:fldCharType="separate"/>
      </w:r>
      <w:r>
        <w:t>11</w:t>
      </w:r>
      <w:r>
        <w:fldChar w:fldCharType="end"/>
      </w:r>
      <w:r>
        <w:fldChar w:fldCharType="end"/>
      </w:r>
    </w:p>
    <w:p w14:paraId="4A60EDE9">
      <w:pPr>
        <w:pStyle w:val="40"/>
        <w:tabs>
          <w:tab w:val="right" w:leader="dot" w:pos="9360"/>
        </w:tabs>
      </w:pPr>
      <w:r>
        <w:fldChar w:fldCharType="begin"/>
      </w:r>
      <w:r>
        <w:instrText xml:space="preserve"> HYPERLINK \l _Toc10055 </w:instrText>
      </w:r>
      <w:r>
        <w:fldChar w:fldCharType="separate"/>
      </w:r>
      <w:r>
        <w:t>3.1 Triển khai Smart Contract Solidity</w:t>
      </w:r>
      <w:r>
        <w:tab/>
      </w:r>
      <w:r>
        <w:fldChar w:fldCharType="begin"/>
      </w:r>
      <w:r>
        <w:instrText xml:space="preserve"> PAGEREF _Toc10055 \h </w:instrText>
      </w:r>
      <w:r>
        <w:fldChar w:fldCharType="separate"/>
      </w:r>
      <w:r>
        <w:t>11</w:t>
      </w:r>
      <w:r>
        <w:fldChar w:fldCharType="end"/>
      </w:r>
      <w:r>
        <w:fldChar w:fldCharType="end"/>
      </w:r>
    </w:p>
    <w:p w14:paraId="6D2F0511">
      <w:pPr>
        <w:pStyle w:val="40"/>
        <w:tabs>
          <w:tab w:val="right" w:leader="dot" w:pos="9360"/>
        </w:tabs>
      </w:pPr>
      <w:r>
        <w:fldChar w:fldCharType="begin"/>
      </w:r>
      <w:r>
        <w:instrText xml:space="preserve"> HYPERLINK \l _Toc4746 </w:instrText>
      </w:r>
      <w:r>
        <w:fldChar w:fldCharType="separate"/>
      </w:r>
      <w:r>
        <w:t>3.2 Kết nối blockchain qua JSON-RPC</w:t>
      </w:r>
      <w:r>
        <w:tab/>
      </w:r>
      <w:r>
        <w:fldChar w:fldCharType="begin"/>
      </w:r>
      <w:r>
        <w:instrText xml:space="preserve"> PAGEREF _Toc4746 \h </w:instrText>
      </w:r>
      <w:r>
        <w:fldChar w:fldCharType="separate"/>
      </w:r>
      <w:r>
        <w:t>11</w:t>
      </w:r>
      <w:r>
        <w:fldChar w:fldCharType="end"/>
      </w:r>
      <w:r>
        <w:fldChar w:fldCharType="end"/>
      </w:r>
    </w:p>
    <w:p w14:paraId="3D72F65C">
      <w:pPr>
        <w:pStyle w:val="40"/>
        <w:tabs>
          <w:tab w:val="right" w:leader="dot" w:pos="9360"/>
        </w:tabs>
      </w:pPr>
      <w:r>
        <w:fldChar w:fldCharType="begin"/>
      </w:r>
      <w:r>
        <w:instrText xml:space="preserve"> HYPERLINK \l _Toc13270 </w:instrText>
      </w:r>
      <w:r>
        <w:fldChar w:fldCharType="separate"/>
      </w:r>
      <w:r>
        <w:t>3.3 Backend REST API và Middleware</w:t>
      </w:r>
      <w:r>
        <w:tab/>
      </w:r>
      <w:r>
        <w:fldChar w:fldCharType="begin"/>
      </w:r>
      <w:r>
        <w:instrText xml:space="preserve"> PAGEREF _Toc13270 \h </w:instrText>
      </w:r>
      <w:r>
        <w:fldChar w:fldCharType="separate"/>
      </w:r>
      <w:r>
        <w:t>12</w:t>
      </w:r>
      <w:r>
        <w:fldChar w:fldCharType="end"/>
      </w:r>
      <w:r>
        <w:fldChar w:fldCharType="end"/>
      </w:r>
    </w:p>
    <w:p w14:paraId="519F0B43">
      <w:pPr>
        <w:pStyle w:val="40"/>
        <w:tabs>
          <w:tab w:val="right" w:leader="dot" w:pos="9360"/>
        </w:tabs>
      </w:pPr>
      <w:r>
        <w:fldChar w:fldCharType="begin"/>
      </w:r>
      <w:r>
        <w:instrText xml:space="preserve"> HYPERLINK \l _Toc15014 </w:instrText>
      </w:r>
      <w:r>
        <w:fldChar w:fldCharType="separate"/>
      </w:r>
      <w:r>
        <w:t>3.4 Triển khai môi trường Azure</w:t>
      </w:r>
      <w:r>
        <w:tab/>
      </w:r>
      <w:r>
        <w:fldChar w:fldCharType="begin"/>
      </w:r>
      <w:r>
        <w:instrText xml:space="preserve"> PAGEREF _Toc15014 \h </w:instrText>
      </w:r>
      <w:r>
        <w:fldChar w:fldCharType="separate"/>
      </w:r>
      <w:r>
        <w:t>12</w:t>
      </w:r>
      <w:r>
        <w:fldChar w:fldCharType="end"/>
      </w:r>
      <w:r>
        <w:fldChar w:fldCharType="end"/>
      </w:r>
    </w:p>
    <w:p w14:paraId="20FEF40F">
      <w:pPr>
        <w:pStyle w:val="40"/>
        <w:tabs>
          <w:tab w:val="right" w:leader="dot" w:pos="9360"/>
        </w:tabs>
      </w:pPr>
      <w:r>
        <w:fldChar w:fldCharType="begin"/>
      </w:r>
      <w:r>
        <w:instrText xml:space="preserve"> HYPERLINK \l _Toc27211 </w:instrText>
      </w:r>
      <w:r>
        <w:fldChar w:fldCharType="separate"/>
      </w:r>
      <w:r>
        <w:rPr>
          <w:rFonts w:hint="default"/>
          <w:lang w:val="vi-VN"/>
        </w:rPr>
        <w:t xml:space="preserve">3.5 </w:t>
      </w:r>
      <w:r>
        <w:t>Luồng xử lý chi tiết (QUAN TRỌNG)</w:t>
      </w:r>
      <w:r>
        <w:tab/>
      </w:r>
      <w:r>
        <w:fldChar w:fldCharType="begin"/>
      </w:r>
      <w:r>
        <w:instrText xml:space="preserve"> PAGEREF _Toc27211 \h </w:instrText>
      </w:r>
      <w:r>
        <w:fldChar w:fldCharType="separate"/>
      </w:r>
      <w:r>
        <w:t>12</w:t>
      </w:r>
      <w:r>
        <w:fldChar w:fldCharType="end"/>
      </w:r>
      <w:r>
        <w:fldChar w:fldCharType="end"/>
      </w:r>
    </w:p>
    <w:p w14:paraId="02BA06C3">
      <w:pPr>
        <w:pStyle w:val="41"/>
        <w:tabs>
          <w:tab w:val="right" w:leader="dot" w:pos="9360"/>
        </w:tabs>
      </w:pPr>
      <w:r>
        <w:fldChar w:fldCharType="begin"/>
      </w:r>
      <w:r>
        <w:instrText xml:space="preserve"> HYPERLINK \l _Toc17035 </w:instrText>
      </w:r>
      <w:r>
        <w:fldChar w:fldCharType="separate"/>
      </w:r>
      <w:r>
        <w:t>Bước 1: User click "Đặt sân"</w:t>
      </w:r>
      <w:r>
        <w:tab/>
      </w:r>
      <w:r>
        <w:fldChar w:fldCharType="begin"/>
      </w:r>
      <w:r>
        <w:instrText xml:space="preserve"> PAGEREF _Toc17035 \h </w:instrText>
      </w:r>
      <w:r>
        <w:fldChar w:fldCharType="separate"/>
      </w:r>
      <w:r>
        <w:t>12</w:t>
      </w:r>
      <w:r>
        <w:fldChar w:fldCharType="end"/>
      </w:r>
      <w:r>
        <w:fldChar w:fldCharType="end"/>
      </w:r>
    </w:p>
    <w:p w14:paraId="36E79800">
      <w:pPr>
        <w:pStyle w:val="41"/>
        <w:tabs>
          <w:tab w:val="right" w:leader="dot" w:pos="9360"/>
        </w:tabs>
      </w:pPr>
      <w:r>
        <w:fldChar w:fldCharType="begin"/>
      </w:r>
      <w:r>
        <w:instrText xml:space="preserve"> HYPERLINK \l _Toc10739 </w:instrText>
      </w:r>
      <w:r>
        <w:fldChar w:fldCharType="separate"/>
      </w:r>
      <w:r>
        <w:t>Bước 2: MetaMask mở popup</w:t>
      </w:r>
      <w:r>
        <w:tab/>
      </w:r>
      <w:r>
        <w:fldChar w:fldCharType="begin"/>
      </w:r>
      <w:r>
        <w:instrText xml:space="preserve"> PAGEREF _Toc10739 \h </w:instrText>
      </w:r>
      <w:r>
        <w:fldChar w:fldCharType="separate"/>
      </w:r>
      <w:r>
        <w:t>12</w:t>
      </w:r>
      <w:r>
        <w:fldChar w:fldCharType="end"/>
      </w:r>
      <w:r>
        <w:fldChar w:fldCharType="end"/>
      </w:r>
    </w:p>
    <w:p w14:paraId="07BFEE30">
      <w:pPr>
        <w:pStyle w:val="41"/>
        <w:tabs>
          <w:tab w:val="right" w:leader="dot" w:pos="9360"/>
        </w:tabs>
      </w:pPr>
      <w:r>
        <w:fldChar w:fldCharType="begin"/>
      </w:r>
      <w:r>
        <w:instrText xml:space="preserve"> HYPERLINK \l _Toc29237 </w:instrText>
      </w:r>
      <w:r>
        <w:fldChar w:fldCharType="separate"/>
      </w:r>
      <w:r>
        <w:t>Bước 3: Transaction gửi lên blockchain</w:t>
      </w:r>
      <w:r>
        <w:tab/>
      </w:r>
      <w:r>
        <w:fldChar w:fldCharType="begin"/>
      </w:r>
      <w:r>
        <w:instrText xml:space="preserve"> PAGEREF _Toc29237 \h </w:instrText>
      </w:r>
      <w:r>
        <w:fldChar w:fldCharType="separate"/>
      </w:r>
      <w:r>
        <w:t>12</w:t>
      </w:r>
      <w:r>
        <w:fldChar w:fldCharType="end"/>
      </w:r>
      <w:r>
        <w:fldChar w:fldCharType="end"/>
      </w:r>
    </w:p>
    <w:p w14:paraId="6FFD627D">
      <w:pPr>
        <w:pStyle w:val="41"/>
        <w:tabs>
          <w:tab w:val="right" w:leader="dot" w:pos="9360"/>
        </w:tabs>
      </w:pPr>
      <w:r>
        <w:fldChar w:fldCharType="begin"/>
      </w:r>
      <w:r>
        <w:instrText xml:space="preserve"> HYPERLINK \l _Toc28974 </w:instrText>
      </w:r>
      <w:r>
        <w:fldChar w:fldCharType="separate"/>
      </w:r>
      <w:r>
        <w:t>Bước 4: Smart Contract xử lý</w:t>
      </w:r>
      <w:r>
        <w:tab/>
      </w:r>
      <w:r>
        <w:fldChar w:fldCharType="begin"/>
      </w:r>
      <w:r>
        <w:instrText xml:space="preserve"> PAGEREF _Toc28974 \h </w:instrText>
      </w:r>
      <w:r>
        <w:fldChar w:fldCharType="separate"/>
      </w:r>
      <w:r>
        <w:t>12</w:t>
      </w:r>
      <w:r>
        <w:fldChar w:fldCharType="end"/>
      </w:r>
      <w:r>
        <w:fldChar w:fldCharType="end"/>
      </w:r>
    </w:p>
    <w:p w14:paraId="68AA1D84">
      <w:pPr>
        <w:pStyle w:val="41"/>
        <w:tabs>
          <w:tab w:val="right" w:leader="dot" w:pos="9360"/>
        </w:tabs>
      </w:pPr>
      <w:r>
        <w:fldChar w:fldCharType="begin"/>
      </w:r>
      <w:r>
        <w:instrText xml:space="preserve"> HYPERLINK \l _Toc13173 </w:instrText>
      </w:r>
      <w:r>
        <w:fldChar w:fldCharType="separate"/>
      </w:r>
      <w:r>
        <w:t>Bước 5: Cập nhật state</w:t>
      </w:r>
      <w:r>
        <w:tab/>
      </w:r>
      <w:r>
        <w:fldChar w:fldCharType="begin"/>
      </w:r>
      <w:r>
        <w:instrText xml:space="preserve"> PAGEREF _Toc13173 \h </w:instrText>
      </w:r>
      <w:r>
        <w:fldChar w:fldCharType="separate"/>
      </w:r>
      <w:r>
        <w:t>12</w:t>
      </w:r>
      <w:r>
        <w:fldChar w:fldCharType="end"/>
      </w:r>
      <w:r>
        <w:fldChar w:fldCharType="end"/>
      </w:r>
    </w:p>
    <w:p w14:paraId="35EF347C">
      <w:pPr>
        <w:pStyle w:val="39"/>
        <w:tabs>
          <w:tab w:val="right" w:leader="dot" w:pos="9360"/>
        </w:tabs>
      </w:pPr>
      <w:r>
        <w:fldChar w:fldCharType="begin"/>
      </w:r>
      <w:r>
        <w:instrText xml:space="preserve"> HYPERLINK \l _Toc7094 </w:instrText>
      </w:r>
      <w:r>
        <w:fldChar w:fldCharType="separate"/>
      </w:r>
      <w:r>
        <w:rPr>
          <w:szCs w:val="32"/>
        </w:rPr>
        <w:t>CHƯƠNG 4. CHỨC NĂNG HỆ THỐNG VÀ GIAO DIỆN DAPP</w:t>
      </w:r>
      <w:r>
        <w:tab/>
      </w:r>
      <w:r>
        <w:fldChar w:fldCharType="begin"/>
      </w:r>
      <w:r>
        <w:instrText xml:space="preserve"> PAGEREF _Toc7094 \h </w:instrText>
      </w:r>
      <w:r>
        <w:fldChar w:fldCharType="separate"/>
      </w:r>
      <w:r>
        <w:t>13</w:t>
      </w:r>
      <w:r>
        <w:fldChar w:fldCharType="end"/>
      </w:r>
      <w:r>
        <w:fldChar w:fldCharType="end"/>
      </w:r>
    </w:p>
    <w:p w14:paraId="4ADE33F1">
      <w:pPr>
        <w:pStyle w:val="40"/>
        <w:tabs>
          <w:tab w:val="right" w:leader="dot" w:pos="9360"/>
        </w:tabs>
      </w:pPr>
      <w:r>
        <w:fldChar w:fldCharType="begin"/>
      </w:r>
      <w:r>
        <w:instrText xml:space="preserve"> HYPERLINK \l _Toc20386 </w:instrText>
      </w:r>
      <w:r>
        <w:fldChar w:fldCharType="separate"/>
      </w:r>
      <w:r>
        <w:t>4.1 Chức năng phía người dùng</w:t>
      </w:r>
      <w:r>
        <w:tab/>
      </w:r>
      <w:r>
        <w:fldChar w:fldCharType="begin"/>
      </w:r>
      <w:r>
        <w:instrText xml:space="preserve"> PAGEREF _Toc20386 \h </w:instrText>
      </w:r>
      <w:r>
        <w:fldChar w:fldCharType="separate"/>
      </w:r>
      <w:r>
        <w:t>13</w:t>
      </w:r>
      <w:r>
        <w:fldChar w:fldCharType="end"/>
      </w:r>
      <w:r>
        <w:fldChar w:fldCharType="end"/>
      </w:r>
    </w:p>
    <w:p w14:paraId="049EF0EB">
      <w:pPr>
        <w:pStyle w:val="40"/>
        <w:tabs>
          <w:tab w:val="right" w:leader="dot" w:pos="9360"/>
        </w:tabs>
      </w:pPr>
      <w:r>
        <w:fldChar w:fldCharType="begin"/>
      </w:r>
      <w:r>
        <w:instrText xml:space="preserve"> HYPERLINK \l _Toc16386 </w:instrText>
      </w:r>
      <w:r>
        <w:fldChar w:fldCharType="separate"/>
      </w:r>
      <w:r>
        <w:t>4.2 Chức năng phía quản trị viên</w:t>
      </w:r>
      <w:r>
        <w:tab/>
      </w:r>
      <w:r>
        <w:fldChar w:fldCharType="begin"/>
      </w:r>
      <w:r>
        <w:instrText xml:space="preserve"> PAGEREF _Toc16386 \h </w:instrText>
      </w:r>
      <w:r>
        <w:fldChar w:fldCharType="separate"/>
      </w:r>
      <w:r>
        <w:t>13</w:t>
      </w:r>
      <w:r>
        <w:fldChar w:fldCharType="end"/>
      </w:r>
      <w:r>
        <w:fldChar w:fldCharType="end"/>
      </w:r>
    </w:p>
    <w:p w14:paraId="53996DAC">
      <w:pPr>
        <w:pStyle w:val="40"/>
        <w:tabs>
          <w:tab w:val="right" w:leader="dot" w:pos="9360"/>
        </w:tabs>
      </w:pPr>
      <w:r>
        <w:fldChar w:fldCharType="begin"/>
      </w:r>
      <w:r>
        <w:instrText xml:space="preserve"> HYPERLINK \l _Toc5097 </w:instrText>
      </w:r>
      <w:r>
        <w:fldChar w:fldCharType="separate"/>
      </w:r>
      <w:r>
        <w:t>4.3 Ảnh DApp và sơ đồ giao diện</w:t>
      </w:r>
      <w:r>
        <w:tab/>
      </w:r>
      <w:r>
        <w:fldChar w:fldCharType="begin"/>
      </w:r>
      <w:r>
        <w:instrText xml:space="preserve"> PAGEREF _Toc5097 \h </w:instrText>
      </w:r>
      <w:r>
        <w:fldChar w:fldCharType="separate"/>
      </w:r>
      <w:r>
        <w:t>13</w:t>
      </w:r>
      <w:r>
        <w:fldChar w:fldCharType="end"/>
      </w:r>
      <w:r>
        <w:fldChar w:fldCharType="end"/>
      </w:r>
    </w:p>
    <w:p w14:paraId="4A774002">
      <w:pPr>
        <w:pStyle w:val="39"/>
        <w:tabs>
          <w:tab w:val="right" w:leader="dot" w:pos="9360"/>
        </w:tabs>
      </w:pPr>
      <w:r>
        <w:fldChar w:fldCharType="begin"/>
      </w:r>
      <w:r>
        <w:instrText xml:space="preserve"> HYPERLINK \l _Toc3283 </w:instrText>
      </w:r>
      <w:r>
        <w:fldChar w:fldCharType="separate"/>
      </w:r>
      <w:r>
        <w:rPr>
          <w:szCs w:val="32"/>
        </w:rPr>
        <w:t>CHƯƠNG 5. KIỂM THỬ HỆ THỐNG</w:t>
      </w:r>
      <w:r>
        <w:tab/>
      </w:r>
      <w:r>
        <w:fldChar w:fldCharType="begin"/>
      </w:r>
      <w:r>
        <w:instrText xml:space="preserve"> PAGEREF _Toc3283 \h </w:instrText>
      </w:r>
      <w:r>
        <w:fldChar w:fldCharType="separate"/>
      </w:r>
      <w:r>
        <w:t>13</w:t>
      </w:r>
      <w:r>
        <w:fldChar w:fldCharType="end"/>
      </w:r>
      <w:r>
        <w:fldChar w:fldCharType="end"/>
      </w:r>
    </w:p>
    <w:p w14:paraId="2FD1BB13">
      <w:pPr>
        <w:pStyle w:val="40"/>
        <w:tabs>
          <w:tab w:val="right" w:leader="dot" w:pos="9360"/>
        </w:tabs>
      </w:pPr>
      <w:r>
        <w:fldChar w:fldCharType="begin"/>
      </w:r>
      <w:r>
        <w:instrText xml:space="preserve"> HYPERLINK \l _Toc22819 </w:instrText>
      </w:r>
      <w:r>
        <w:fldChar w:fldCharType="separate"/>
      </w:r>
      <w:r>
        <w:t>5.1 Phương pháp kiểm thử</w:t>
      </w:r>
      <w:r>
        <w:tab/>
      </w:r>
      <w:r>
        <w:fldChar w:fldCharType="begin"/>
      </w:r>
      <w:r>
        <w:instrText xml:space="preserve"> PAGEREF _Toc22819 \h </w:instrText>
      </w:r>
      <w:r>
        <w:fldChar w:fldCharType="separate"/>
      </w:r>
      <w:r>
        <w:t>13</w:t>
      </w:r>
      <w:r>
        <w:fldChar w:fldCharType="end"/>
      </w:r>
      <w:r>
        <w:fldChar w:fldCharType="end"/>
      </w:r>
    </w:p>
    <w:p w14:paraId="6F3D0CF2">
      <w:pPr>
        <w:pStyle w:val="40"/>
        <w:tabs>
          <w:tab w:val="right" w:leader="dot" w:pos="9360"/>
        </w:tabs>
      </w:pPr>
      <w:r>
        <w:fldChar w:fldCharType="begin"/>
      </w:r>
      <w:r>
        <w:instrText xml:space="preserve"> HYPERLINK \l _Toc20538 </w:instrText>
      </w:r>
      <w:r>
        <w:fldChar w:fldCharType="separate"/>
      </w:r>
      <w:r>
        <w:t>5.2 Bảng kết quả kiểm thử</w:t>
      </w:r>
      <w:r>
        <w:tab/>
      </w:r>
      <w:r>
        <w:fldChar w:fldCharType="begin"/>
      </w:r>
      <w:r>
        <w:instrText xml:space="preserve"> PAGEREF _Toc20538 \h </w:instrText>
      </w:r>
      <w:r>
        <w:fldChar w:fldCharType="separate"/>
      </w:r>
      <w:r>
        <w:t>13</w:t>
      </w:r>
      <w:r>
        <w:fldChar w:fldCharType="end"/>
      </w:r>
      <w:r>
        <w:fldChar w:fldCharType="end"/>
      </w:r>
    </w:p>
    <w:p w14:paraId="6537295C">
      <w:pPr>
        <w:pStyle w:val="39"/>
        <w:tabs>
          <w:tab w:val="right" w:leader="dot" w:pos="9360"/>
        </w:tabs>
      </w:pPr>
      <w:r>
        <w:fldChar w:fldCharType="begin"/>
      </w:r>
      <w:r>
        <w:instrText xml:space="preserve"> HYPERLINK \l _Toc4951 </w:instrText>
      </w:r>
      <w:r>
        <w:fldChar w:fldCharType="separate"/>
      </w:r>
      <w:r>
        <w:rPr>
          <w:szCs w:val="32"/>
        </w:rPr>
        <w:t>CHƯƠNG 6. ĐÁNH GIÁ HỆ THỐNG VÀ HƯỚNG PHÁT TRIỂN</w:t>
      </w:r>
      <w:r>
        <w:tab/>
      </w:r>
      <w:r>
        <w:fldChar w:fldCharType="begin"/>
      </w:r>
      <w:r>
        <w:instrText xml:space="preserve"> PAGEREF _Toc4951 \h </w:instrText>
      </w:r>
      <w:r>
        <w:fldChar w:fldCharType="separate"/>
      </w:r>
      <w:r>
        <w:t>14</w:t>
      </w:r>
      <w:r>
        <w:fldChar w:fldCharType="end"/>
      </w:r>
      <w:r>
        <w:fldChar w:fldCharType="end"/>
      </w:r>
    </w:p>
    <w:p w14:paraId="2EFB82D7">
      <w:pPr>
        <w:pStyle w:val="40"/>
        <w:tabs>
          <w:tab w:val="right" w:leader="dot" w:pos="9360"/>
        </w:tabs>
      </w:pPr>
      <w:r>
        <w:fldChar w:fldCharType="begin"/>
      </w:r>
      <w:r>
        <w:instrText xml:space="preserve"> HYPERLINK \l _Toc23429 </w:instrText>
      </w:r>
      <w:r>
        <w:fldChar w:fldCharType="separate"/>
      </w:r>
      <w:r>
        <w:t>6.1 Kết quả đạt được</w:t>
      </w:r>
      <w:r>
        <w:tab/>
      </w:r>
      <w:r>
        <w:fldChar w:fldCharType="begin"/>
      </w:r>
      <w:r>
        <w:instrText xml:space="preserve"> PAGEREF _Toc23429 \h </w:instrText>
      </w:r>
      <w:r>
        <w:fldChar w:fldCharType="separate"/>
      </w:r>
      <w:r>
        <w:t>14</w:t>
      </w:r>
      <w:r>
        <w:fldChar w:fldCharType="end"/>
      </w:r>
      <w:r>
        <w:fldChar w:fldCharType="end"/>
      </w:r>
    </w:p>
    <w:p w14:paraId="6071C255">
      <w:pPr>
        <w:pStyle w:val="40"/>
        <w:tabs>
          <w:tab w:val="right" w:leader="dot" w:pos="9360"/>
        </w:tabs>
      </w:pPr>
      <w:r>
        <w:fldChar w:fldCharType="begin"/>
      </w:r>
      <w:r>
        <w:instrText xml:space="preserve"> HYPERLINK \l _Toc28247 </w:instrText>
      </w:r>
      <w:r>
        <w:fldChar w:fldCharType="separate"/>
      </w:r>
      <w:r>
        <w:t>6.2 Hạn chế của Hardhat localhost</w:t>
      </w:r>
      <w:r>
        <w:tab/>
      </w:r>
      <w:r>
        <w:fldChar w:fldCharType="begin"/>
      </w:r>
      <w:r>
        <w:instrText xml:space="preserve"> PAGEREF _Toc28247 \h </w:instrText>
      </w:r>
      <w:r>
        <w:fldChar w:fldCharType="separate"/>
      </w:r>
      <w:r>
        <w:t>14</w:t>
      </w:r>
      <w:r>
        <w:fldChar w:fldCharType="end"/>
      </w:r>
      <w:r>
        <w:fldChar w:fldCharType="end"/>
      </w:r>
    </w:p>
    <w:p w14:paraId="7144B45A">
      <w:pPr>
        <w:pStyle w:val="40"/>
        <w:tabs>
          <w:tab w:val="right" w:leader="dot" w:pos="9360"/>
        </w:tabs>
      </w:pPr>
      <w:r>
        <w:fldChar w:fldCharType="begin"/>
      </w:r>
      <w:r>
        <w:instrText xml:space="preserve"> HYPERLINK \l _Toc21507 </w:instrText>
      </w:r>
      <w:r>
        <w:fldChar w:fldCharType="separate"/>
      </w:r>
      <w:r>
        <w:t>6.3 Hướng phát triển</w:t>
      </w:r>
      <w:r>
        <w:tab/>
      </w:r>
      <w:r>
        <w:fldChar w:fldCharType="begin"/>
      </w:r>
      <w:r>
        <w:instrText xml:space="preserve"> PAGEREF _Toc21507 \h </w:instrText>
      </w:r>
      <w:r>
        <w:fldChar w:fldCharType="separate"/>
      </w:r>
      <w:r>
        <w:t>14</w:t>
      </w:r>
      <w:r>
        <w:fldChar w:fldCharType="end"/>
      </w:r>
      <w:r>
        <w:fldChar w:fldCharType="end"/>
      </w:r>
    </w:p>
    <w:p w14:paraId="0BCAE562">
      <w:pPr>
        <w:pStyle w:val="39"/>
        <w:tabs>
          <w:tab w:val="right" w:leader="dot" w:pos="9360"/>
        </w:tabs>
      </w:pPr>
      <w:r>
        <w:fldChar w:fldCharType="begin"/>
      </w:r>
      <w:r>
        <w:instrText xml:space="preserve"> HYPERLINK \l _Toc26634 </w:instrText>
      </w:r>
      <w:r>
        <w:fldChar w:fldCharType="separate"/>
      </w:r>
      <w:r>
        <w:rPr>
          <w:szCs w:val="32"/>
        </w:rPr>
        <w:t>CHƯƠNG 7. KẾT LUẬN</w:t>
      </w:r>
      <w:r>
        <w:tab/>
      </w:r>
      <w:r>
        <w:fldChar w:fldCharType="begin"/>
      </w:r>
      <w:r>
        <w:instrText xml:space="preserve"> PAGEREF _Toc26634 \h </w:instrText>
      </w:r>
      <w:r>
        <w:fldChar w:fldCharType="separate"/>
      </w:r>
      <w:r>
        <w:t>14</w:t>
      </w:r>
      <w:r>
        <w:fldChar w:fldCharType="end"/>
      </w:r>
      <w:r>
        <w:fldChar w:fldCharType="end"/>
      </w:r>
    </w:p>
    <w:p w14:paraId="329782C5">
      <w:pPr>
        <w:pStyle w:val="39"/>
        <w:tabs>
          <w:tab w:val="right" w:leader="dot" w:pos="9360"/>
        </w:tabs>
      </w:pPr>
      <w:r>
        <w:fldChar w:fldCharType="begin"/>
      </w:r>
      <w:r>
        <w:instrText xml:space="preserve"> HYPERLINK \l _Toc16000 </w:instrText>
      </w:r>
      <w:r>
        <w:fldChar w:fldCharType="separate"/>
      </w:r>
      <w:r>
        <w:t>PHỤ LỤC</w:t>
      </w:r>
      <w:r>
        <w:tab/>
      </w:r>
      <w:r>
        <w:fldChar w:fldCharType="begin"/>
      </w:r>
      <w:r>
        <w:instrText xml:space="preserve"> PAGEREF _Toc16000 \h </w:instrText>
      </w:r>
      <w:r>
        <w:fldChar w:fldCharType="separate"/>
      </w:r>
      <w:r>
        <w:t>15</w:t>
      </w:r>
      <w:r>
        <w:fldChar w:fldCharType="end"/>
      </w:r>
      <w:r>
        <w:fldChar w:fldCharType="end"/>
      </w:r>
    </w:p>
    <w:p w14:paraId="79827093">
      <w:pPr>
        <w:pStyle w:val="40"/>
        <w:tabs>
          <w:tab w:val="right" w:leader="dot" w:pos="9360"/>
        </w:tabs>
      </w:pPr>
      <w:r>
        <w:fldChar w:fldCharType="begin"/>
      </w:r>
      <w:r>
        <w:instrText xml:space="preserve"> HYPERLINK \l _Toc7793 </w:instrText>
      </w:r>
      <w:r>
        <w:fldChar w:fldCharType="separate"/>
      </w:r>
      <w:r>
        <w:t>Phụ lục A. Danh mục API</w:t>
      </w:r>
      <w:r>
        <w:tab/>
      </w:r>
      <w:r>
        <w:fldChar w:fldCharType="begin"/>
      </w:r>
      <w:r>
        <w:instrText xml:space="preserve"> PAGEREF _Toc7793 \h </w:instrText>
      </w:r>
      <w:r>
        <w:fldChar w:fldCharType="separate"/>
      </w:r>
      <w:r>
        <w:t>15</w:t>
      </w:r>
      <w:r>
        <w:fldChar w:fldCharType="end"/>
      </w:r>
      <w:r>
        <w:fldChar w:fldCharType="end"/>
      </w:r>
    </w:p>
    <w:p w14:paraId="55F62C44">
      <w:pPr>
        <w:pStyle w:val="40"/>
        <w:tabs>
          <w:tab w:val="right" w:leader="dot" w:pos="9360"/>
        </w:tabs>
      </w:pPr>
      <w:r>
        <w:fldChar w:fldCharType="begin"/>
      </w:r>
      <w:r>
        <w:instrText xml:space="preserve"> HYPERLINK \l _Toc17368 </w:instrText>
      </w:r>
      <w:r>
        <w:fldChar w:fldCharType="separate"/>
      </w:r>
      <w:r>
        <w:t>Phụ lục B. Danh mục hàm Smart Contract</w:t>
      </w:r>
      <w:r>
        <w:tab/>
      </w:r>
      <w:r>
        <w:fldChar w:fldCharType="begin"/>
      </w:r>
      <w:r>
        <w:instrText xml:space="preserve"> PAGEREF _Toc17368 \h </w:instrText>
      </w:r>
      <w:r>
        <w:fldChar w:fldCharType="separate"/>
      </w:r>
      <w:r>
        <w:t>15</w:t>
      </w:r>
      <w:r>
        <w:fldChar w:fldCharType="end"/>
      </w:r>
      <w:r>
        <w:fldChar w:fldCharType="end"/>
      </w:r>
    </w:p>
    <w:p w14:paraId="3F61E956">
      <w:pPr>
        <w:pStyle w:val="40"/>
        <w:tabs>
          <w:tab w:val="right" w:leader="dot" w:pos="9360"/>
        </w:tabs>
      </w:pPr>
      <w:r>
        <w:fldChar w:fldCharType="begin"/>
      </w:r>
      <w:r>
        <w:instrText xml:space="preserve"> HYPERLINK \l _Toc30309 </w:instrText>
      </w:r>
      <w:r>
        <w:fldChar w:fldCharType="separate"/>
      </w:r>
      <w:r>
        <w:t>Phụ lục C. Hình ảnh và sơ đồ</w:t>
      </w:r>
      <w:r>
        <w:tab/>
      </w:r>
      <w:r>
        <w:fldChar w:fldCharType="begin"/>
      </w:r>
      <w:r>
        <w:instrText xml:space="preserve"> PAGEREF _Toc30309 \h </w:instrText>
      </w:r>
      <w:r>
        <w:fldChar w:fldCharType="separate"/>
      </w:r>
      <w:r>
        <w:t>15</w:t>
      </w:r>
      <w:r>
        <w:fldChar w:fldCharType="end"/>
      </w:r>
      <w:r>
        <w:fldChar w:fldCharType="end"/>
      </w:r>
    </w:p>
    <w:p w14:paraId="05D196BD">
      <w:pPr>
        <w:pStyle w:val="39"/>
        <w:tabs>
          <w:tab w:val="right" w:leader="dot" w:pos="9360"/>
        </w:tabs>
      </w:pPr>
      <w:r>
        <w:fldChar w:fldCharType="begin"/>
      </w:r>
      <w:r>
        <w:instrText xml:space="preserve"> HYPERLINK \l _Toc24358 </w:instrText>
      </w:r>
      <w:r>
        <w:fldChar w:fldCharType="separate"/>
      </w:r>
      <w:r>
        <w:t>TÀI LIỆU THAM KHẢO</w:t>
      </w:r>
      <w:r>
        <w:tab/>
      </w:r>
      <w:r>
        <w:fldChar w:fldCharType="begin"/>
      </w:r>
      <w:r>
        <w:instrText xml:space="preserve"> PAGEREF _Toc24358 \h </w:instrText>
      </w:r>
      <w:r>
        <w:fldChar w:fldCharType="separate"/>
      </w:r>
      <w:r>
        <w:t>15</w:t>
      </w:r>
      <w:r>
        <w:fldChar w:fldCharType="end"/>
      </w:r>
      <w:r>
        <w:fldChar w:fldCharType="end"/>
      </w:r>
    </w:p>
    <w:p w14:paraId="26D8DE74">
      <w:r>
        <w:fldChar w:fldCharType="end"/>
      </w:r>
    </w:p>
    <w:p w14:paraId="4907FC83"/>
    <w:p w14:paraId="58189B27"/>
    <w:p w14:paraId="432658A7">
      <w:pPr>
        <w:pStyle w:val="2"/>
        <w:spacing w:line="360" w:lineRule="auto"/>
        <w:jc w:val="center"/>
        <w:rPr>
          <w:color w:val="000000" w:themeColor="text1"/>
          <w:sz w:val="32"/>
          <w:szCs w:val="32"/>
          <w14:textFill>
            <w14:solidFill>
              <w14:schemeClr w14:val="tx1"/>
            </w14:solidFill>
          </w14:textFill>
        </w:rPr>
      </w:pPr>
      <w:bookmarkStart w:id="3" w:name="_Toc20007"/>
      <w:r>
        <w:rPr>
          <w:color w:val="000000" w:themeColor="text1"/>
          <w:sz w:val="32"/>
          <w:szCs w:val="32"/>
          <w14:textFill>
            <w14:solidFill>
              <w14:schemeClr w14:val="tx1"/>
            </w14:solidFill>
          </w14:textFill>
        </w:rPr>
        <w:t>CHƯƠNG 1. TỔNG QUAN ĐỀ TÀI DAPP ĐẶT SÂN THỂ THAO</w:t>
      </w:r>
      <w:bookmarkEnd w:id="3"/>
    </w:p>
    <w:p w14:paraId="2E84C630">
      <w:pPr>
        <w:pStyle w:val="3"/>
        <w:spacing w:line="360" w:lineRule="auto"/>
        <w:rPr>
          <w:color w:val="000000" w:themeColor="text1"/>
          <w14:textFill>
            <w14:solidFill>
              <w14:schemeClr w14:val="tx1"/>
            </w14:solidFill>
          </w14:textFill>
        </w:rPr>
      </w:pPr>
      <w:bookmarkStart w:id="4" w:name="_Toc14033"/>
      <w:r>
        <w:rPr>
          <w:color w:val="000000" w:themeColor="text1"/>
          <w14:textFill>
            <w14:solidFill>
              <w14:schemeClr w14:val="tx1"/>
            </w14:solidFill>
          </w14:textFill>
        </w:rPr>
        <w:t>1.1 Bối cảnh và lý do chọn đề tài</w:t>
      </w:r>
      <w:bookmarkEnd w:id="4"/>
    </w:p>
    <w:p w14:paraId="2BA9B171">
      <w:pPr>
        <w:spacing w:line="360" w:lineRule="auto"/>
        <w:ind w:firstLine="720" w:firstLineChars="0"/>
      </w:pPr>
      <w:r>
        <w:t>Các hệ thống đặt sân truyền thống thường phụ thuộc vào cơ sở dữ liệu tập trung, khó đảm bảo tính minh bạch khi đối soát giao dịch thanh toán và trạng thái sân. DApp dựa trên Smart Contract giúp xác thực giao dịch bằng cơ chế Transaction Signing, ghi nhận trạng thái trên EVM và giảm rủi ro chỉnh sửa dữ liệu ngoài ý muốn.</w:t>
      </w:r>
    </w:p>
    <w:p w14:paraId="6DFE0666">
      <w:pPr>
        <w:pStyle w:val="3"/>
        <w:spacing w:line="360" w:lineRule="auto"/>
        <w:rPr>
          <w:color w:val="000000" w:themeColor="text1"/>
          <w14:textFill>
            <w14:solidFill>
              <w14:schemeClr w14:val="tx1"/>
            </w14:solidFill>
          </w14:textFill>
        </w:rPr>
      </w:pPr>
      <w:bookmarkStart w:id="5" w:name="_Toc5858"/>
      <w:r>
        <w:rPr>
          <w:color w:val="000000" w:themeColor="text1"/>
          <w14:textFill>
            <w14:solidFill>
              <w14:schemeClr w14:val="tx1"/>
            </w14:solidFill>
          </w14:textFill>
        </w:rPr>
        <w:t>1.2 Mục tiêu nghiên cứu</w:t>
      </w:r>
      <w:bookmarkEnd w:id="5"/>
    </w:p>
    <w:p w14:paraId="6B912F72">
      <w:pPr>
        <w:spacing w:line="360" w:lineRule="auto"/>
        <w:ind w:firstLine="720" w:firstLineChars="0"/>
      </w:pPr>
      <w:r>
        <w:t>Xây dựng hệ thống cho phép người dùng kết nối MetaMask, xem danh sách sân, thực hiện đặt sân và thanh toán ETH trên mạng Hardhat localhost. Đồng thời cung cấp bảng điều khiển cho quản trị viên để tạo, sửa, xóa sân và theo dõi doanh thu.</w:t>
      </w:r>
    </w:p>
    <w:p w14:paraId="4AC9E465">
      <w:pPr>
        <w:pStyle w:val="3"/>
        <w:spacing w:line="360" w:lineRule="auto"/>
        <w:rPr>
          <w:color w:val="000000" w:themeColor="text1"/>
          <w14:textFill>
            <w14:solidFill>
              <w14:schemeClr w14:val="tx1"/>
            </w14:solidFill>
          </w14:textFill>
        </w:rPr>
      </w:pPr>
      <w:bookmarkStart w:id="6" w:name="_Toc4660"/>
      <w:r>
        <w:rPr>
          <w:color w:val="000000" w:themeColor="text1"/>
          <w14:textFill>
            <w14:solidFill>
              <w14:schemeClr w14:val="tx1"/>
            </w14:solidFill>
          </w14:textFill>
        </w:rPr>
        <w:t>1.3 Phạm vi triển khai</w:t>
      </w:r>
      <w:bookmarkEnd w:id="6"/>
    </w:p>
    <w:p w14:paraId="2E71B680">
      <w:pPr>
        <w:spacing w:line="360" w:lineRule="auto"/>
        <w:ind w:firstLine="720" w:firstLineChars="0"/>
      </w:pPr>
      <w:r>
        <w:t>Phạm vi triển khai gồm Frontend Web, Backend REST API và Smart Contract Solidity. Môi trường phát triển sử dụng Hardhat localhost; giao diện và API có thể triển khai trên Azure trong khi blockchain chạy cục bộ phục vụ kiểm thử và trình diễn.</w:t>
      </w:r>
    </w:p>
    <w:p w14:paraId="397EA8AA">
      <w:pPr>
        <w:pStyle w:val="3"/>
        <w:spacing w:line="360" w:lineRule="auto"/>
        <w:rPr>
          <w:color w:val="000000" w:themeColor="text1"/>
          <w14:textFill>
            <w14:solidFill>
              <w14:schemeClr w14:val="tx1"/>
            </w14:solidFill>
          </w14:textFill>
        </w:rPr>
      </w:pPr>
      <w:bookmarkStart w:id="7" w:name="_Toc20642"/>
      <w:r>
        <w:rPr>
          <w:color w:val="000000" w:themeColor="text1"/>
          <w14:textFill>
            <w14:solidFill>
              <w14:schemeClr w14:val="tx1"/>
            </w14:solidFill>
          </w14:textFill>
        </w:rPr>
        <w:t>1.4 Thuật ngữ chuyên ngành</w:t>
      </w:r>
      <w:bookmarkEnd w:id="7"/>
    </w:p>
    <w:p w14:paraId="0EE21E3E">
      <w:pPr>
        <w:spacing w:line="360" w:lineRule="auto"/>
        <w:ind w:firstLine="720" w:firstLineChars="0"/>
      </w:pPr>
      <w:r>
        <w:t>DApp là ứng dụng phi tập trung; Smart Contract là chương trình chạy trên EVM; JSON-RPC là giao thức giao tiếp giữa ứng dụng và node blockchain; Gas Fee là chi phí thực thi giao dịch; Middleware là lớp trung gian xử lý xác thực và phân quyền; Authorization là cơ chế kiểm soát quyền truy cập tài nguyên.</w:t>
      </w:r>
    </w:p>
    <w:p w14:paraId="7DB845BC">
      <w:pPr>
        <w:pStyle w:val="2"/>
        <w:spacing w:line="360" w:lineRule="auto"/>
        <w:jc w:val="center"/>
        <w:rPr>
          <w:color w:val="000000" w:themeColor="text1"/>
          <w:sz w:val="32"/>
          <w:szCs w:val="32"/>
          <w14:textFill>
            <w14:solidFill>
              <w14:schemeClr w14:val="tx1"/>
            </w14:solidFill>
          </w14:textFill>
        </w:rPr>
      </w:pPr>
      <w:bookmarkStart w:id="8" w:name="_Toc15194"/>
      <w:r>
        <w:rPr>
          <w:color w:val="000000" w:themeColor="text1"/>
          <w:sz w:val="32"/>
          <w:szCs w:val="32"/>
          <w14:textFill>
            <w14:solidFill>
              <w14:schemeClr w14:val="tx1"/>
            </w14:solidFill>
          </w14:textFill>
        </w:rPr>
        <w:t>CHƯƠNG 2. PHÂN TÍCH VÀ THIẾT KẾ HỆ THỐNG</w:t>
      </w:r>
      <w:bookmarkEnd w:id="8"/>
    </w:p>
    <w:p w14:paraId="03996A9C">
      <w:pPr>
        <w:pStyle w:val="3"/>
        <w:spacing w:line="360" w:lineRule="auto"/>
        <w:rPr>
          <w:color w:val="000000" w:themeColor="text1"/>
          <w14:textFill>
            <w14:solidFill>
              <w14:schemeClr w14:val="tx1"/>
            </w14:solidFill>
          </w14:textFill>
        </w:rPr>
      </w:pPr>
      <w:bookmarkStart w:id="9" w:name="_Toc9110"/>
      <w:r>
        <w:rPr>
          <w:color w:val="000000" w:themeColor="text1"/>
          <w14:textFill>
            <w14:solidFill>
              <w14:schemeClr w14:val="tx1"/>
            </w14:solidFill>
          </w14:textFill>
        </w:rPr>
        <w:t>2.1 Kiến trúc tổng thể</w:t>
      </w:r>
      <w:bookmarkEnd w:id="9"/>
    </w:p>
    <w:p w14:paraId="57B28B93">
      <w:pPr>
        <w:spacing w:line="360" w:lineRule="auto"/>
        <w:ind w:firstLine="720" w:firstLineChars="0"/>
      </w:pPr>
      <w:r>
        <w:t>Hệ thống được thiết kế theo kiến trúc ba lớp gồm Frontend, Backend và Blockchain. Frontend chịu trách nhiệm tương tác người dùng; Backend xử lý nghiệp vụ phụ trợ và tổng hợp dữ liệu; Blockchain đảm nhiệm giao dịch đặt sân, cập nhật trạng thái và lưu vết giao dịch bất biến.</w:t>
      </w:r>
    </w:p>
    <w:p w14:paraId="00B84DDC">
      <w:pPr>
        <w:pStyle w:val="3"/>
        <w:spacing w:line="360" w:lineRule="auto"/>
        <w:rPr>
          <w:color w:val="000000" w:themeColor="text1"/>
          <w14:textFill>
            <w14:solidFill>
              <w14:schemeClr w14:val="tx1"/>
            </w14:solidFill>
          </w14:textFill>
        </w:rPr>
      </w:pPr>
      <w:bookmarkStart w:id="10" w:name="_Toc25189"/>
      <w:r>
        <w:rPr>
          <w:color w:val="000000" w:themeColor="text1"/>
          <w14:textFill>
            <w14:solidFill>
              <w14:schemeClr w14:val="tx1"/>
            </w14:solidFill>
          </w14:textFill>
        </w:rPr>
        <w:t>2.2 Đặc tả chức năng người dùng</w:t>
      </w:r>
      <w:bookmarkEnd w:id="10"/>
    </w:p>
    <w:p w14:paraId="2A596421">
      <w:pPr>
        <w:spacing w:line="360" w:lineRule="auto"/>
        <w:ind w:firstLine="720" w:firstLineChars="0"/>
      </w:pPr>
      <w:r>
        <w:t>Người dùng thực hiện kết nối ví MetaMask, sau đó hệ thống nhận địa chỉ ví làm định danh đăng nhập phi tập trung. Sau khi xác thực, người dùng xem danh sách sân, trạng thái còn trống hoặc đã đặt, chọn sân và gửi giao dịch thanh toán ETH.</w:t>
      </w:r>
    </w:p>
    <w:p w14:paraId="0DF4192F">
      <w:pPr>
        <w:spacing w:line="360" w:lineRule="auto"/>
        <w:ind w:firstLine="720" w:firstLineChars="0"/>
      </w:pPr>
    </w:p>
    <w:p w14:paraId="67EBF880">
      <w:pPr>
        <w:pStyle w:val="4"/>
        <w:numPr>
          <w:ilvl w:val="0"/>
          <w:numId w:val="7"/>
        </w:numPr>
        <w:bidi w:val="0"/>
        <w:rPr>
          <w:color w:val="000000" w:themeColor="text1"/>
          <w14:textFill>
            <w14:solidFill>
              <w14:schemeClr w14:val="tx1"/>
            </w14:solidFill>
          </w14:textFill>
        </w:rPr>
      </w:pPr>
      <w:bookmarkStart w:id="11" w:name="_Toc11618"/>
      <w:r>
        <w:rPr>
          <w:color w:val="000000" w:themeColor="text1"/>
          <w14:textFill>
            <w14:solidFill>
              <w14:schemeClr w14:val="tx1"/>
            </w14:solidFill>
          </w14:textFill>
        </w:rPr>
        <w:t>Yêu cầu chức năng (FR)</w:t>
      </w:r>
      <w:bookmarkEnd w:id="11"/>
    </w:p>
    <w:p w14:paraId="4E165969">
      <w:pPr>
        <w:numPr>
          <w:ilvl w:val="0"/>
          <w:numId w:val="0"/>
        </w:numPr>
        <w:bidi w:val="0"/>
        <w:rPr>
          <w:sz w:val="26"/>
          <w:szCs w:val="26"/>
        </w:rPr>
      </w:pPr>
      <w:r>
        <w:rPr>
          <w:b/>
          <w:bCs/>
        </w:rPr>
        <w:t>FR-01: Kết nối ví MetaMask</w:t>
      </w:r>
    </w:p>
    <w:p w14:paraId="56F4C024">
      <w:pPr>
        <w:numPr>
          <w:ilvl w:val="0"/>
          <w:numId w:val="0"/>
        </w:numPr>
        <w:bidi w:val="0"/>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Hệ thống phải cho phép người dùng kết nối ví điện tử MetaMask để thực hiện xác </w:t>
      </w:r>
      <w:r>
        <w:rPr>
          <w:rFonts w:hint="default" w:eastAsia="SimSun" w:cs="Times New Roman"/>
          <w:sz w:val="26"/>
          <w:szCs w:val="26"/>
          <w:lang w:val="vi-VN"/>
        </w:rPr>
        <w:tab/>
      </w:r>
      <w:r>
        <w:rPr>
          <w:rFonts w:hint="default" w:eastAsia="SimSun" w:cs="Times New Roman"/>
          <w:sz w:val="26"/>
          <w:szCs w:val="26"/>
          <w:lang w:val="vi-VN"/>
        </w:rPr>
        <w:tab/>
      </w:r>
      <w:r>
        <w:rPr>
          <w:rFonts w:hint="default" w:ascii="Times New Roman" w:hAnsi="Times New Roman" w:eastAsia="SimSun" w:cs="Times New Roman"/>
          <w:sz w:val="26"/>
          <w:szCs w:val="26"/>
        </w:rPr>
        <w:t xml:space="preserve">thực danh tính. Khi người dùng nhấn nút “Connect Wallet”, hệ thống sẽ gửi yêu </w:t>
      </w:r>
      <w:r>
        <w:rPr>
          <w:rFonts w:hint="default" w:eastAsia="SimSun" w:cs="Times New Roman"/>
          <w:sz w:val="26"/>
          <w:szCs w:val="26"/>
          <w:lang w:val="vi-VN"/>
        </w:rPr>
        <w:tab/>
      </w:r>
      <w:r>
        <w:rPr>
          <w:rFonts w:hint="default" w:eastAsia="SimSun" w:cs="Times New Roman"/>
          <w:sz w:val="26"/>
          <w:szCs w:val="26"/>
          <w:lang w:val="vi-VN"/>
        </w:rPr>
        <w:tab/>
      </w:r>
      <w:r>
        <w:rPr>
          <w:rFonts w:hint="default" w:ascii="Times New Roman" w:hAnsi="Times New Roman" w:eastAsia="SimSun" w:cs="Times New Roman"/>
          <w:sz w:val="26"/>
          <w:szCs w:val="26"/>
        </w:rPr>
        <w:t xml:space="preserve">cầu đến MetaMask, hiển thị popup xác nhận và sau khi người dùng đồng ý, địa chỉ </w:t>
      </w:r>
      <w:r>
        <w:rPr>
          <w:rFonts w:hint="default" w:eastAsia="SimSun" w:cs="Times New Roman"/>
          <w:sz w:val="26"/>
          <w:szCs w:val="26"/>
          <w:lang w:val="vi-VN"/>
        </w:rPr>
        <w:tab/>
      </w:r>
      <w:r>
        <w:rPr>
          <w:rFonts w:hint="default" w:ascii="Times New Roman" w:hAnsi="Times New Roman" w:eastAsia="SimSun" w:cs="Times New Roman"/>
          <w:sz w:val="26"/>
          <w:szCs w:val="26"/>
        </w:rPr>
        <w:t xml:space="preserve">ví (wallet address) sẽ được lấy và lưu vào hệ thống để sử dụng cho các giao dịch </w:t>
      </w:r>
      <w:r>
        <w:rPr>
          <w:rFonts w:hint="default" w:eastAsia="SimSun" w:cs="Times New Roman"/>
          <w:sz w:val="26"/>
          <w:szCs w:val="26"/>
          <w:lang w:val="vi-VN"/>
        </w:rPr>
        <w:tab/>
      </w:r>
      <w:r>
        <w:rPr>
          <w:rFonts w:hint="default" w:ascii="Times New Roman" w:hAnsi="Times New Roman" w:eastAsia="SimSun" w:cs="Times New Roman"/>
          <w:sz w:val="26"/>
          <w:szCs w:val="26"/>
        </w:rPr>
        <w:t>tiếp theo.</w:t>
      </w:r>
    </w:p>
    <w:p w14:paraId="0CDAC4BB">
      <w:pPr>
        <w:numPr>
          <w:ilvl w:val="0"/>
          <w:numId w:val="0"/>
        </w:numPr>
        <w:bidi w:val="0"/>
        <w:rPr>
          <w:rFonts w:hint="default" w:ascii="Times New Roman" w:hAnsi="Times New Roman" w:eastAsia="SimSun" w:cs="Times New Roman"/>
          <w:sz w:val="26"/>
          <w:szCs w:val="26"/>
        </w:rPr>
      </w:pPr>
    </w:p>
    <w:p w14:paraId="41B0C5A6">
      <w:pPr>
        <w:numPr>
          <w:ilvl w:val="0"/>
          <w:numId w:val="0"/>
        </w:numPr>
        <w:bidi w:val="0"/>
        <w:rPr>
          <w:b/>
          <w:bCs/>
          <w:sz w:val="26"/>
          <w:szCs w:val="26"/>
        </w:rPr>
      </w:pPr>
      <w:r>
        <w:rPr>
          <w:b/>
          <w:bCs/>
          <w:sz w:val="26"/>
          <w:szCs w:val="26"/>
        </w:rPr>
        <w:t>FR-02: Hiển thị danh sách sân</w:t>
      </w:r>
    </w:p>
    <w:p w14:paraId="1A493A61">
      <w:pPr>
        <w:bidi w:val="0"/>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Hệ thống phải cho phép hiển thị danh sách các sân thể thao hiện có. Thông tin hiển </w:t>
      </w:r>
      <w:r>
        <w:rPr>
          <w:rFonts w:hint="default" w:eastAsia="SimSun" w:cs="Times New Roman"/>
          <w:sz w:val="26"/>
          <w:szCs w:val="26"/>
          <w:lang w:val="vi-VN"/>
        </w:rPr>
        <w:tab/>
      </w:r>
      <w:r>
        <w:rPr>
          <w:rFonts w:hint="default" w:ascii="Times New Roman" w:hAnsi="Times New Roman" w:eastAsia="SimSun" w:cs="Times New Roman"/>
          <w:sz w:val="26"/>
          <w:szCs w:val="26"/>
        </w:rPr>
        <w:t xml:space="preserve">thị bao gồm: mã sân, tên sân, giá thuê, trạng thái (còn trống hoặc đã đặt). Dữ liệu </w:t>
      </w:r>
      <w:r>
        <w:rPr>
          <w:rFonts w:hint="default" w:eastAsia="SimSun" w:cs="Times New Roman"/>
          <w:sz w:val="26"/>
          <w:szCs w:val="26"/>
          <w:lang w:val="vi-VN"/>
        </w:rPr>
        <w:tab/>
      </w:r>
      <w:r>
        <w:rPr>
          <w:rFonts w:hint="default" w:eastAsia="SimSun" w:cs="Times New Roman"/>
          <w:sz w:val="26"/>
          <w:szCs w:val="26"/>
          <w:lang w:val="vi-VN"/>
        </w:rPr>
        <w:tab/>
      </w:r>
      <w:r>
        <w:rPr>
          <w:rFonts w:hint="default" w:ascii="Times New Roman" w:hAnsi="Times New Roman" w:eastAsia="SimSun" w:cs="Times New Roman"/>
          <w:sz w:val="26"/>
          <w:szCs w:val="26"/>
        </w:rPr>
        <w:t xml:space="preserve">được lấy từ Smart Contract hoặc Backend API và hiển thị dưới dạng bảng hoặc </w:t>
      </w:r>
      <w:r>
        <w:rPr>
          <w:rFonts w:hint="default" w:eastAsia="SimSun" w:cs="Times New Roman"/>
          <w:sz w:val="26"/>
          <w:szCs w:val="26"/>
          <w:lang w:val="vi-VN"/>
        </w:rPr>
        <w:tab/>
      </w:r>
      <w:r>
        <w:rPr>
          <w:rFonts w:hint="default" w:eastAsia="SimSun" w:cs="Times New Roman"/>
          <w:sz w:val="26"/>
          <w:szCs w:val="26"/>
          <w:lang w:val="vi-VN"/>
        </w:rPr>
        <w:tab/>
      </w:r>
      <w:r>
        <w:rPr>
          <w:rFonts w:hint="default" w:ascii="Times New Roman" w:hAnsi="Times New Roman" w:eastAsia="SimSun" w:cs="Times New Roman"/>
          <w:sz w:val="26"/>
          <w:szCs w:val="26"/>
        </w:rPr>
        <w:t>danh sách trực quan trên giao diện người dùng.</w:t>
      </w:r>
    </w:p>
    <w:p w14:paraId="54B825C2">
      <w:pPr>
        <w:bidi w:val="0"/>
      </w:pPr>
      <w:r>
        <w:rPr>
          <w:rFonts w:hint="default" w:ascii="Times New Roman" w:hAnsi="Times New Roman" w:cs="Times New Roman"/>
          <w:sz w:val="26"/>
          <w:szCs w:val="26"/>
        </w:rPr>
        <w:br w:type="textWrapping"/>
      </w:r>
      <w:r>
        <w:rPr>
          <w:b/>
          <w:bCs/>
        </w:rPr>
        <w:t>FR-03: Đặt sân</w:t>
      </w:r>
    </w:p>
    <w:p w14:paraId="16CA0D67">
      <w:pPr>
        <w:bidi w:val="0"/>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Hệ thống phải cho phép người dùng thực hiện đặt sân khi sân đang ở trạng thái </w:t>
      </w:r>
      <w:r>
        <w:rPr>
          <w:rFonts w:hint="default" w:eastAsia="SimSun" w:cs="Times New Roman"/>
          <w:sz w:val="26"/>
          <w:szCs w:val="26"/>
          <w:lang w:val="vi-VN"/>
        </w:rPr>
        <w:tab/>
      </w:r>
      <w:r>
        <w:rPr>
          <w:rFonts w:hint="default" w:ascii="Times New Roman" w:hAnsi="Times New Roman" w:eastAsia="SimSun" w:cs="Times New Roman"/>
          <w:sz w:val="26"/>
          <w:szCs w:val="26"/>
        </w:rPr>
        <w:t xml:space="preserve">còn trống. Khi người dùng chọn sân và nhấn nút “Đặt sân”, hệ thống sẽ gửi yêu </w:t>
      </w:r>
      <w:r>
        <w:rPr>
          <w:rFonts w:hint="default" w:eastAsia="SimSun" w:cs="Times New Roman"/>
          <w:sz w:val="26"/>
          <w:szCs w:val="26"/>
          <w:lang w:val="vi-VN"/>
        </w:rPr>
        <w:tab/>
      </w:r>
      <w:r>
        <w:rPr>
          <w:rFonts w:hint="default" w:ascii="Times New Roman" w:hAnsi="Times New Roman" w:eastAsia="SimSun" w:cs="Times New Roman"/>
          <w:sz w:val="26"/>
          <w:szCs w:val="26"/>
        </w:rPr>
        <w:t xml:space="preserve">cầu giao dịch đến MetaMask để xác nhận. Sau khi giao dịch được ký và gửi lên </w:t>
      </w:r>
      <w:r>
        <w:rPr>
          <w:rFonts w:hint="default" w:eastAsia="SimSun" w:cs="Times New Roman"/>
          <w:sz w:val="26"/>
          <w:szCs w:val="26"/>
          <w:lang w:val="vi-VN"/>
        </w:rPr>
        <w:tab/>
      </w:r>
      <w:r>
        <w:rPr>
          <w:rFonts w:hint="default" w:eastAsia="SimSun" w:cs="Times New Roman"/>
          <w:sz w:val="26"/>
          <w:szCs w:val="26"/>
          <w:lang w:val="vi-VN"/>
        </w:rPr>
        <w:tab/>
      </w:r>
      <w:r>
        <w:rPr>
          <w:rFonts w:hint="default" w:ascii="Times New Roman" w:hAnsi="Times New Roman" w:eastAsia="SimSun" w:cs="Times New Roman"/>
          <w:sz w:val="26"/>
          <w:szCs w:val="26"/>
        </w:rPr>
        <w:t xml:space="preserve">Blockchain, Smart Contract sẽ kiểm tra trạng thái sân và cập nhật thành “đã đặt” </w:t>
      </w:r>
      <w:r>
        <w:rPr>
          <w:rFonts w:hint="default" w:eastAsia="SimSun" w:cs="Times New Roman"/>
          <w:sz w:val="26"/>
          <w:szCs w:val="26"/>
          <w:lang w:val="vi-VN"/>
        </w:rPr>
        <w:tab/>
      </w:r>
      <w:r>
        <w:rPr>
          <w:rFonts w:hint="default" w:eastAsia="SimSun" w:cs="Times New Roman"/>
          <w:sz w:val="26"/>
          <w:szCs w:val="26"/>
          <w:lang w:val="vi-VN"/>
        </w:rPr>
        <w:tab/>
      </w:r>
      <w:r>
        <w:rPr>
          <w:rFonts w:hint="default" w:ascii="Times New Roman" w:hAnsi="Times New Roman" w:eastAsia="SimSun" w:cs="Times New Roman"/>
          <w:sz w:val="26"/>
          <w:szCs w:val="26"/>
        </w:rPr>
        <w:t>nếu hợp lệ.</w:t>
      </w:r>
    </w:p>
    <w:p w14:paraId="5AE9937E">
      <w:pPr>
        <w:bidi w:val="0"/>
        <w:rPr>
          <w:rFonts w:hint="default" w:ascii="Times New Roman" w:hAnsi="Times New Roman" w:eastAsia="SimSun" w:cs="Times New Roman"/>
          <w:sz w:val="26"/>
          <w:szCs w:val="26"/>
        </w:rPr>
      </w:pPr>
    </w:p>
    <w:p w14:paraId="29B2685C">
      <w:pPr>
        <w:bidi w:val="0"/>
      </w:pPr>
      <w:r>
        <w:rPr>
          <w:rFonts w:hint="default" w:ascii="Times New Roman" w:hAnsi="Times New Roman" w:cs="Times New Roman"/>
          <w:sz w:val="26"/>
          <w:szCs w:val="26"/>
        </w:rPr>
        <w:br w:type="textWrapping"/>
      </w:r>
      <w:r>
        <w:rPr>
          <w:b/>
          <w:bCs/>
        </w:rPr>
        <w:t>FR-04: Thanh toán ETH</w:t>
      </w:r>
    </w:p>
    <w:p w14:paraId="7BF785C3">
      <w:pPr>
        <w:bidi w:val="0"/>
        <w:ind w:firstLine="720" w:firstLineChars="0"/>
      </w:pPr>
      <w:r>
        <w:t>Hệ thống phải cho phép người dùng thanh toán chi phí đặt sân bằng đồng ETH t</w:t>
      </w:r>
      <w:r>
        <w:rPr>
          <w:rFonts w:hint="default"/>
          <w:lang w:val="vi-VN"/>
        </w:rPr>
        <w:tab/>
      </w:r>
      <w:r>
        <w:t xml:space="preserve">hông qua giao dịch Blockchain. Khi thực hiện đặt sân, người dùng phải gửi một </w:t>
      </w:r>
      <w:r>
        <w:rPr>
          <w:rFonts w:hint="default"/>
          <w:lang w:val="vi-VN"/>
        </w:rPr>
        <w:tab/>
      </w:r>
      <w:r>
        <w:t xml:space="preserve">lượng ETH tương ứng với giá sân. Smart Contract sẽ kiểm tra số tiền gửi vào </w:t>
      </w:r>
      <w:r>
        <w:rPr>
          <w:rFonts w:hint="default"/>
          <w:lang w:val="vi-VN"/>
        </w:rPr>
        <w:tab/>
      </w:r>
      <w:r>
        <w:t>(msg.value) và chỉ chấp nhận giao dịch khi số tiền hợp lệ.</w:t>
      </w:r>
    </w:p>
    <w:p w14:paraId="44173C2F">
      <w:pPr>
        <w:bidi w:val="0"/>
      </w:pPr>
      <w:r>
        <w:br w:type="textWrapping"/>
      </w:r>
      <w:r>
        <w:rPr>
          <w:b/>
          <w:bCs/>
        </w:rPr>
        <w:t>FR-05: Xem lịch sử giao dịch</w:t>
      </w:r>
    </w:p>
    <w:p w14:paraId="34A2BEA1">
      <w:pPr>
        <w:bidi w:val="0"/>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Hệ thống phải cho phép người dùng xem lại lịch sử các lần đặt sân. Thông tin bao </w:t>
      </w:r>
      <w:r>
        <w:rPr>
          <w:rFonts w:hint="default" w:eastAsia="SimSun" w:cs="Times New Roman"/>
          <w:sz w:val="26"/>
          <w:szCs w:val="26"/>
          <w:lang w:val="vi-VN"/>
        </w:rPr>
        <w:tab/>
      </w:r>
      <w:r>
        <w:rPr>
          <w:rFonts w:hint="default" w:eastAsia="SimSun" w:cs="Times New Roman"/>
          <w:sz w:val="26"/>
          <w:szCs w:val="26"/>
          <w:lang w:val="vi-VN"/>
        </w:rPr>
        <w:tab/>
      </w:r>
      <w:r>
        <w:rPr>
          <w:rFonts w:hint="default" w:ascii="Times New Roman" w:hAnsi="Times New Roman" w:eastAsia="SimSun" w:cs="Times New Roman"/>
          <w:sz w:val="26"/>
          <w:szCs w:val="26"/>
        </w:rPr>
        <w:t xml:space="preserve">gồm: tên sân, thời gian đặt, số tiền đã thanh toán và trạng thái giao dịch. Dữ liệu </w:t>
      </w:r>
      <w:r>
        <w:rPr>
          <w:rFonts w:hint="default" w:eastAsia="SimSun" w:cs="Times New Roman"/>
          <w:sz w:val="26"/>
          <w:szCs w:val="26"/>
          <w:lang w:val="vi-VN"/>
        </w:rPr>
        <w:tab/>
      </w:r>
      <w:r>
        <w:rPr>
          <w:rFonts w:hint="default" w:eastAsia="SimSun" w:cs="Times New Roman"/>
          <w:sz w:val="26"/>
          <w:szCs w:val="26"/>
          <w:lang w:val="vi-VN"/>
        </w:rPr>
        <w:tab/>
      </w:r>
      <w:r>
        <w:rPr>
          <w:rFonts w:hint="default" w:ascii="Times New Roman" w:hAnsi="Times New Roman" w:eastAsia="SimSun" w:cs="Times New Roman"/>
          <w:sz w:val="26"/>
          <w:szCs w:val="26"/>
        </w:rPr>
        <w:t>có thể được lấy từ Blockchain hoặc lưu trữ tại Backend để hiển thị nhanh hơn.</w:t>
      </w:r>
    </w:p>
    <w:p w14:paraId="631F7229">
      <w:pPr>
        <w:bidi w:val="0"/>
      </w:pPr>
      <w:r>
        <w:rPr>
          <w:rFonts w:hint="default" w:ascii="Times New Roman" w:hAnsi="Times New Roman" w:cs="Times New Roman"/>
          <w:sz w:val="26"/>
          <w:szCs w:val="26"/>
        </w:rPr>
        <w:br w:type="textWrapping"/>
      </w:r>
      <w:r>
        <w:rPr>
          <w:b/>
          <w:bCs/>
        </w:rPr>
        <w:t>FR-06: Admin tạo/sửa/xóa sân</w:t>
      </w:r>
    </w:p>
    <w:p w14:paraId="25DA9B7E">
      <w:pPr>
        <w:bidi w:val="0"/>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Hệ thống phải cho phép quản trị viên thực hiện các thao tác quản lý sân bao gồm </w:t>
      </w:r>
      <w:r>
        <w:rPr>
          <w:rFonts w:hint="default" w:eastAsia="SimSun" w:cs="Times New Roman"/>
          <w:sz w:val="26"/>
          <w:szCs w:val="26"/>
          <w:lang w:val="vi-VN"/>
        </w:rPr>
        <w:tab/>
      </w:r>
      <w:r>
        <w:rPr>
          <w:rFonts w:hint="default" w:eastAsia="SimSun" w:cs="Times New Roman"/>
          <w:sz w:val="26"/>
          <w:szCs w:val="26"/>
          <w:lang w:val="vi-VN"/>
        </w:rPr>
        <w:tab/>
      </w:r>
      <w:r>
        <w:rPr>
          <w:rFonts w:hint="default" w:ascii="Times New Roman" w:hAnsi="Times New Roman" w:eastAsia="SimSun" w:cs="Times New Roman"/>
          <w:sz w:val="26"/>
          <w:szCs w:val="26"/>
        </w:rPr>
        <w:t xml:space="preserve">thêm mới, chỉnh sửa và xóa sân. Các thao tác này được thực hiện thông qua việc </w:t>
      </w:r>
      <w:r>
        <w:rPr>
          <w:rFonts w:hint="default" w:eastAsia="SimSun" w:cs="Times New Roman"/>
          <w:sz w:val="26"/>
          <w:szCs w:val="26"/>
          <w:lang w:val="vi-VN"/>
        </w:rPr>
        <w:tab/>
      </w:r>
      <w:r>
        <w:rPr>
          <w:rFonts w:hint="default" w:eastAsia="SimSun" w:cs="Times New Roman"/>
          <w:sz w:val="26"/>
          <w:szCs w:val="26"/>
          <w:lang w:val="vi-VN"/>
        </w:rPr>
        <w:tab/>
      </w:r>
      <w:r>
        <w:rPr>
          <w:rFonts w:hint="default" w:ascii="Times New Roman" w:hAnsi="Times New Roman" w:eastAsia="SimSun" w:cs="Times New Roman"/>
          <w:sz w:val="26"/>
          <w:szCs w:val="26"/>
        </w:rPr>
        <w:t xml:space="preserve">gửi transaction đến Smart Contract và chỉ được phép thực hiện khi địa chỉ ví của </w:t>
      </w:r>
      <w:r>
        <w:rPr>
          <w:rFonts w:hint="default" w:eastAsia="SimSun" w:cs="Times New Roman"/>
          <w:sz w:val="26"/>
          <w:szCs w:val="26"/>
          <w:lang w:val="vi-VN"/>
        </w:rPr>
        <w:tab/>
      </w:r>
      <w:r>
        <w:rPr>
          <w:rFonts w:hint="default" w:eastAsia="SimSun" w:cs="Times New Roman"/>
          <w:sz w:val="26"/>
          <w:szCs w:val="26"/>
          <w:lang w:val="vi-VN"/>
        </w:rPr>
        <w:tab/>
      </w:r>
      <w:r>
        <w:rPr>
          <w:rFonts w:hint="default" w:ascii="Times New Roman" w:hAnsi="Times New Roman" w:eastAsia="SimSun" w:cs="Times New Roman"/>
          <w:sz w:val="26"/>
          <w:szCs w:val="26"/>
        </w:rPr>
        <w:t>người dùng trùng với địa chỉ admin đã được cấu hình trong hệ thống.</w:t>
      </w:r>
    </w:p>
    <w:p w14:paraId="68DD5557">
      <w:pPr>
        <w:bidi w:val="0"/>
        <w:rPr>
          <w:rFonts w:hint="default" w:ascii="Times New Roman" w:hAnsi="Times New Roman" w:eastAsia="SimSun" w:cs="Times New Roman"/>
          <w:sz w:val="26"/>
          <w:szCs w:val="26"/>
        </w:rPr>
      </w:pPr>
    </w:p>
    <w:p w14:paraId="41CF2C92">
      <w:pPr>
        <w:pStyle w:val="4"/>
        <w:numPr>
          <w:ilvl w:val="0"/>
          <w:numId w:val="7"/>
        </w:numPr>
        <w:bidi w:val="0"/>
        <w:rPr>
          <w:color w:val="000000" w:themeColor="text1"/>
          <w14:textFill>
            <w14:solidFill>
              <w14:schemeClr w14:val="tx1"/>
            </w14:solidFill>
          </w14:textFill>
        </w:rPr>
      </w:pPr>
      <w:bookmarkStart w:id="12" w:name="_Toc11363"/>
      <w:r>
        <w:rPr>
          <w:color w:val="000000" w:themeColor="text1"/>
          <w14:textFill>
            <w14:solidFill>
              <w14:schemeClr w14:val="tx1"/>
            </w14:solidFill>
          </w14:textFill>
        </w:rPr>
        <w:t>Yêu cầu phi chức năng (NFR)</w:t>
      </w:r>
      <w:bookmarkEnd w:id="12"/>
    </w:p>
    <w:p w14:paraId="64454E1B">
      <w:pPr>
        <w:bidi w:val="0"/>
        <w:rPr>
          <w:b/>
          <w:bCs/>
        </w:rPr>
      </w:pPr>
      <w:r>
        <w:rPr>
          <w:b/>
          <w:bCs/>
        </w:rPr>
        <w:t>NFR-01: Thời gian phản hồi &lt; 5s</w:t>
      </w:r>
    </w:p>
    <w:p w14:paraId="3A49535C">
      <w:pPr>
        <w:bidi w:val="0"/>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Hệ thống phải đảm bảo thời gian phản hồi cho các thao tác thông thường như hiển </w:t>
      </w:r>
      <w:r>
        <w:rPr>
          <w:rFonts w:hint="default" w:eastAsia="SimSun" w:cs="Times New Roman"/>
          <w:sz w:val="26"/>
          <w:szCs w:val="26"/>
          <w:lang w:val="vi-VN"/>
        </w:rPr>
        <w:tab/>
      </w:r>
      <w:r>
        <w:rPr>
          <w:rFonts w:hint="default" w:eastAsia="SimSun" w:cs="Times New Roman"/>
          <w:sz w:val="26"/>
          <w:szCs w:val="26"/>
          <w:lang w:val="vi-VN"/>
        </w:rPr>
        <w:tab/>
      </w:r>
      <w:r>
        <w:rPr>
          <w:rFonts w:hint="default" w:ascii="Times New Roman" w:hAnsi="Times New Roman" w:eastAsia="SimSun" w:cs="Times New Roman"/>
          <w:sz w:val="26"/>
          <w:szCs w:val="26"/>
        </w:rPr>
        <w:t xml:space="preserve">thị danh sách sân hoặc cập nhật giao diện không vượt quá 5 giây. Đối với các giao </w:t>
      </w:r>
      <w:r>
        <w:rPr>
          <w:rFonts w:hint="default" w:eastAsia="SimSun" w:cs="Times New Roman"/>
          <w:sz w:val="26"/>
          <w:szCs w:val="26"/>
          <w:lang w:val="vi-VN"/>
        </w:rPr>
        <w:tab/>
      </w:r>
      <w:r>
        <w:rPr>
          <w:rFonts w:hint="default" w:eastAsia="SimSun" w:cs="Times New Roman"/>
          <w:sz w:val="26"/>
          <w:szCs w:val="26"/>
          <w:lang w:val="vi-VN"/>
        </w:rPr>
        <w:tab/>
      </w:r>
      <w:r>
        <w:rPr>
          <w:rFonts w:hint="default" w:ascii="Times New Roman" w:hAnsi="Times New Roman" w:eastAsia="SimSun" w:cs="Times New Roman"/>
          <w:sz w:val="26"/>
          <w:szCs w:val="26"/>
        </w:rPr>
        <w:t xml:space="preserve">dịch Blockchain, thời gian xử lý phụ thuộc vào mạng nhưng hệ thống phải hiển thị </w:t>
      </w:r>
      <w:r>
        <w:rPr>
          <w:rFonts w:hint="default" w:eastAsia="SimSun" w:cs="Times New Roman"/>
          <w:sz w:val="26"/>
          <w:szCs w:val="26"/>
          <w:lang w:val="vi-VN"/>
        </w:rPr>
        <w:tab/>
      </w:r>
      <w:r>
        <w:rPr>
          <w:rFonts w:hint="default" w:ascii="Times New Roman" w:hAnsi="Times New Roman" w:eastAsia="SimSun" w:cs="Times New Roman"/>
          <w:sz w:val="26"/>
          <w:szCs w:val="26"/>
        </w:rPr>
        <w:t>trạng thái đang xử lý (loading) để đảm bảo trải nghiệm người dùng.</w:t>
      </w:r>
    </w:p>
    <w:p w14:paraId="4C54F21E">
      <w:pPr>
        <w:bidi w:val="0"/>
        <w:ind w:firstLine="720" w:firstLineChars="0"/>
        <w:rPr>
          <w:rFonts w:hint="default" w:ascii="Times New Roman" w:hAnsi="Times New Roman" w:eastAsia="SimSun" w:cs="Times New Roman"/>
          <w:sz w:val="26"/>
          <w:szCs w:val="26"/>
        </w:rPr>
      </w:pPr>
    </w:p>
    <w:p w14:paraId="4CC35654">
      <w:pPr>
        <w:bidi w:val="0"/>
        <w:ind w:firstLine="720" w:firstLineChars="0"/>
        <w:rPr>
          <w:rFonts w:hint="default"/>
          <w:lang w:val="vi-VN"/>
        </w:rPr>
      </w:pPr>
      <w:r>
        <w:rPr>
          <w:rFonts w:hint="default" w:ascii="Times New Roman" w:hAnsi="Times New Roman" w:cs="Times New Roman"/>
          <w:sz w:val="26"/>
          <w:szCs w:val="26"/>
        </w:rPr>
        <w:br w:type="textWrapping"/>
      </w:r>
      <w:r>
        <w:rPr>
          <w:b/>
          <w:bCs/>
        </w:rPr>
        <w:t>NFR-02: Bảo mật transaction</w:t>
      </w:r>
    </w:p>
    <w:p w14:paraId="4962A3D6">
      <w:pPr>
        <w:bidi w:val="0"/>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Hệ thống phải đảm bảo tính bảo mật trong toàn bộ quá trình giao dịch. Người </w:t>
      </w:r>
      <w:r>
        <w:rPr>
          <w:rFonts w:hint="default" w:eastAsia="SimSun" w:cs="Times New Roman"/>
          <w:sz w:val="26"/>
          <w:szCs w:val="26"/>
          <w:lang w:val="vi-VN"/>
        </w:rPr>
        <w:tab/>
      </w:r>
      <w:r>
        <w:rPr>
          <w:rFonts w:hint="default" w:ascii="Times New Roman" w:hAnsi="Times New Roman" w:eastAsia="SimSun" w:cs="Times New Roman"/>
          <w:sz w:val="26"/>
          <w:szCs w:val="26"/>
        </w:rPr>
        <w:t xml:space="preserve">dùng phải sử dụng ví MetaMask để ký transaction, đảm bảo private key không bị </w:t>
      </w:r>
      <w:r>
        <w:rPr>
          <w:rFonts w:hint="default" w:eastAsia="SimSun" w:cs="Times New Roman"/>
          <w:sz w:val="26"/>
          <w:szCs w:val="26"/>
          <w:lang w:val="vi-VN"/>
        </w:rPr>
        <w:tab/>
      </w:r>
      <w:r>
        <w:rPr>
          <w:rFonts w:hint="default" w:ascii="Times New Roman" w:hAnsi="Times New Roman" w:eastAsia="SimSun" w:cs="Times New Roman"/>
          <w:sz w:val="26"/>
          <w:szCs w:val="26"/>
        </w:rPr>
        <w:t xml:space="preserve">lộ. Ngoài ra, Smart Contract phải được thiết kế để tránh các lỗ hổng phổ biến như </w:t>
      </w:r>
      <w:r>
        <w:rPr>
          <w:rFonts w:hint="default" w:eastAsia="SimSun" w:cs="Times New Roman"/>
          <w:sz w:val="26"/>
          <w:szCs w:val="26"/>
          <w:lang w:val="vi-VN"/>
        </w:rPr>
        <w:tab/>
      </w:r>
      <w:r>
        <w:rPr>
          <w:rFonts w:hint="default" w:ascii="Times New Roman" w:hAnsi="Times New Roman" w:eastAsia="SimSun" w:cs="Times New Roman"/>
          <w:sz w:val="26"/>
          <w:szCs w:val="26"/>
        </w:rPr>
        <w:t>reentrancy hoặc overflow.</w:t>
      </w:r>
    </w:p>
    <w:p w14:paraId="77BB9E07">
      <w:pPr>
        <w:bidi w:val="0"/>
      </w:pPr>
      <w:r>
        <w:rPr>
          <w:rFonts w:hint="default" w:ascii="Times New Roman" w:hAnsi="Times New Roman" w:cs="Times New Roman"/>
          <w:sz w:val="26"/>
          <w:szCs w:val="26"/>
        </w:rPr>
        <w:br w:type="textWrapping"/>
      </w:r>
      <w:r>
        <w:rPr>
          <w:b/>
          <w:bCs/>
        </w:rPr>
        <w:t>NFR-03: UI dễ sử dụng</w:t>
      </w:r>
    </w:p>
    <w:p w14:paraId="5B243EAC">
      <w:pPr>
        <w:bidi w:val="0"/>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Giao diện hệ thống phải thân thiện, dễ sử dụng đối với người dùng phổ thông. Các </w:t>
      </w:r>
      <w:r>
        <w:rPr>
          <w:rFonts w:hint="default" w:eastAsia="SimSun" w:cs="Times New Roman"/>
          <w:sz w:val="26"/>
          <w:szCs w:val="26"/>
          <w:lang w:val="vi-VN"/>
        </w:rPr>
        <w:tab/>
      </w:r>
      <w:r>
        <w:rPr>
          <w:rFonts w:hint="default" w:ascii="Times New Roman" w:hAnsi="Times New Roman" w:eastAsia="SimSun" w:cs="Times New Roman"/>
          <w:sz w:val="26"/>
          <w:szCs w:val="26"/>
        </w:rPr>
        <w:t xml:space="preserve">chức năng chính như kết nối ví, đặt sân và thanh toán phải được bố trí rõ ràng, dễ </w:t>
      </w:r>
      <w:r>
        <w:rPr>
          <w:rFonts w:hint="default" w:eastAsia="SimSun" w:cs="Times New Roman"/>
          <w:sz w:val="26"/>
          <w:szCs w:val="26"/>
          <w:lang w:val="vi-VN"/>
        </w:rPr>
        <w:tab/>
      </w:r>
      <w:r>
        <w:rPr>
          <w:rFonts w:hint="default" w:ascii="Times New Roman" w:hAnsi="Times New Roman" w:eastAsia="SimSun" w:cs="Times New Roman"/>
          <w:sz w:val="26"/>
          <w:szCs w:val="26"/>
        </w:rPr>
        <w:t>thao tác, không yêu cầu người dùng có kiến thức chuyên sâu về Blockchain.</w:t>
      </w:r>
    </w:p>
    <w:p w14:paraId="1A1EEE0B">
      <w:pPr>
        <w:bidi w:val="0"/>
        <w:rPr>
          <w:rFonts w:hint="default" w:ascii="Times New Roman" w:hAnsi="Times New Roman" w:eastAsia="SimSun" w:cs="Times New Roman"/>
          <w:sz w:val="26"/>
          <w:szCs w:val="26"/>
        </w:rPr>
      </w:pPr>
    </w:p>
    <w:p w14:paraId="500E4054">
      <w:pPr>
        <w:bidi w:val="0"/>
        <w:rPr>
          <w:rFonts w:hint="default" w:ascii="Times New Roman" w:hAnsi="Times New Roman" w:eastAsia="SimSun" w:cs="Times New Roman"/>
          <w:sz w:val="26"/>
          <w:szCs w:val="26"/>
        </w:rPr>
      </w:pPr>
      <w:r>
        <w:rPr>
          <w:b/>
          <w:bCs/>
        </w:rPr>
        <w:t>NFR-04: Độ tin cậy (Reliability)</w:t>
      </w:r>
      <w:r>
        <w:rPr>
          <w:b/>
          <w:bCs/>
        </w:rPr>
        <w:br w:type="textWrapping"/>
      </w:r>
      <w:r>
        <w:rPr>
          <w:rFonts w:hint="default"/>
          <w:b/>
          <w:bCs/>
          <w:lang w:val="vi-VN"/>
        </w:rPr>
        <w:tab/>
      </w:r>
      <w:r>
        <w:rPr>
          <w:rFonts w:hint="default" w:ascii="Times New Roman" w:hAnsi="Times New Roman" w:eastAsia="SimSun" w:cs="Times New Roman"/>
          <w:sz w:val="26"/>
          <w:szCs w:val="26"/>
        </w:rPr>
        <w:t xml:space="preserve">Hệ thống phải đảm bảo dữ liệu giao dịch không bị mất hoặc sai lệch. Mọi thông </w:t>
      </w:r>
      <w:r>
        <w:rPr>
          <w:rFonts w:hint="default" w:eastAsia="SimSun" w:cs="Times New Roman"/>
          <w:sz w:val="26"/>
          <w:szCs w:val="26"/>
          <w:lang w:val="vi-VN"/>
        </w:rPr>
        <w:tab/>
      </w:r>
      <w:r>
        <w:rPr>
          <w:rFonts w:hint="default" w:ascii="Times New Roman" w:hAnsi="Times New Roman" w:eastAsia="SimSun" w:cs="Times New Roman"/>
          <w:sz w:val="26"/>
          <w:szCs w:val="26"/>
        </w:rPr>
        <w:t xml:space="preserve">tin quan trọng đều được lưu trữ trên Blockchain, đảm bảo tính toàn vẹn và không </w:t>
      </w:r>
      <w:r>
        <w:rPr>
          <w:rFonts w:hint="default" w:eastAsia="SimSun" w:cs="Times New Roman"/>
          <w:sz w:val="26"/>
          <w:szCs w:val="26"/>
          <w:lang w:val="vi-VN"/>
        </w:rPr>
        <w:tab/>
      </w:r>
      <w:r>
        <w:rPr>
          <w:rFonts w:hint="default" w:ascii="Times New Roman" w:hAnsi="Times New Roman" w:eastAsia="SimSun" w:cs="Times New Roman"/>
          <w:sz w:val="26"/>
          <w:szCs w:val="26"/>
        </w:rPr>
        <w:t>thể bị chỉnh sửa sau khi đã xác nhận.</w:t>
      </w:r>
    </w:p>
    <w:p w14:paraId="7FB09FE5">
      <w:pPr>
        <w:bidi w:val="0"/>
        <w:rPr>
          <w:rFonts w:hint="default" w:ascii="Times New Roman" w:hAnsi="Times New Roman" w:eastAsia="SimSun" w:cs="Times New Roman"/>
          <w:sz w:val="26"/>
          <w:szCs w:val="26"/>
        </w:rPr>
      </w:pPr>
    </w:p>
    <w:p w14:paraId="52820A8B">
      <w:pPr>
        <w:bidi w:val="0"/>
        <w:rPr>
          <w:rFonts w:hint="default" w:ascii="Times New Roman" w:hAnsi="Times New Roman" w:eastAsia="SimSun" w:cs="Times New Roman"/>
          <w:sz w:val="26"/>
          <w:szCs w:val="26"/>
        </w:rPr>
      </w:pPr>
      <w:r>
        <w:rPr>
          <w:b/>
          <w:bCs/>
        </w:rPr>
        <w:t>NFR-05: Khả năng mở rộng (Scalability)</w:t>
      </w:r>
      <w:r>
        <w:rPr>
          <w:b/>
          <w:bCs/>
        </w:rPr>
        <w:br w:type="textWrapping"/>
      </w:r>
      <w:r>
        <w:rPr>
          <w:rFonts w:hint="default"/>
          <w:b/>
          <w:bCs/>
          <w:lang w:val="vi-VN"/>
        </w:rPr>
        <w:tab/>
      </w:r>
      <w:r>
        <w:rPr>
          <w:rFonts w:hint="default" w:ascii="Times New Roman" w:hAnsi="Times New Roman" w:eastAsia="SimSun" w:cs="Times New Roman"/>
          <w:sz w:val="26"/>
          <w:szCs w:val="26"/>
        </w:rPr>
        <w:t xml:space="preserve">Hệ thống phải được thiết kế để có thể mở rộng trong tương lai, ví dụ như hỗ trợ </w:t>
      </w:r>
      <w:r>
        <w:rPr>
          <w:rFonts w:hint="default" w:eastAsia="SimSun" w:cs="Times New Roman"/>
          <w:sz w:val="26"/>
          <w:szCs w:val="26"/>
          <w:lang w:val="vi-VN"/>
        </w:rPr>
        <w:tab/>
      </w:r>
      <w:r>
        <w:rPr>
          <w:rFonts w:hint="default" w:ascii="Times New Roman" w:hAnsi="Times New Roman" w:eastAsia="SimSun" w:cs="Times New Roman"/>
          <w:sz w:val="26"/>
          <w:szCs w:val="26"/>
        </w:rPr>
        <w:t xml:space="preserve">nhiều loại sân hơn, tích hợp thêm nhiều người dùng hoặc triển khai trên các mạng </w:t>
      </w:r>
      <w:r>
        <w:rPr>
          <w:rFonts w:hint="default" w:eastAsia="SimSun" w:cs="Times New Roman"/>
          <w:sz w:val="26"/>
          <w:szCs w:val="26"/>
          <w:lang w:val="vi-VN"/>
        </w:rPr>
        <w:tab/>
      </w:r>
      <w:r>
        <w:rPr>
          <w:rFonts w:hint="default" w:ascii="Times New Roman" w:hAnsi="Times New Roman" w:eastAsia="SimSun" w:cs="Times New Roman"/>
          <w:sz w:val="26"/>
          <w:szCs w:val="26"/>
        </w:rPr>
        <w:t>Blockchain khác như Sepolia hoặc Mainnet.</w:t>
      </w:r>
    </w:p>
    <w:p w14:paraId="0EEC3F49">
      <w:pPr>
        <w:bidi w:val="0"/>
        <w:rPr>
          <w:rFonts w:hint="default" w:ascii="Times New Roman" w:hAnsi="Times New Roman" w:eastAsia="SimSun" w:cs="Times New Roman"/>
          <w:sz w:val="26"/>
          <w:szCs w:val="26"/>
        </w:rPr>
      </w:pPr>
    </w:p>
    <w:p w14:paraId="77E122E9">
      <w:pPr>
        <w:pStyle w:val="3"/>
        <w:spacing w:line="360" w:lineRule="auto"/>
        <w:rPr>
          <w:color w:val="000000" w:themeColor="text1"/>
          <w14:textFill>
            <w14:solidFill>
              <w14:schemeClr w14:val="tx1"/>
            </w14:solidFill>
          </w14:textFill>
        </w:rPr>
      </w:pPr>
      <w:bookmarkStart w:id="13" w:name="_Toc27877"/>
      <w:r>
        <w:rPr>
          <w:color w:val="000000" w:themeColor="text1"/>
          <w14:textFill>
            <w14:solidFill>
              <w14:schemeClr w14:val="tx1"/>
            </w14:solidFill>
          </w14:textFill>
        </w:rPr>
        <w:t>2.3 Đặc tả chức năng quản trị</w:t>
      </w:r>
      <w:bookmarkEnd w:id="13"/>
    </w:p>
    <w:p w14:paraId="1C61596A">
      <w:pPr>
        <w:spacing w:line="360" w:lineRule="auto"/>
        <w:ind w:firstLine="720" w:firstLineChars="0"/>
      </w:pPr>
      <w:r>
        <w:t>Quản trị viên được nhận diện bằng địa chỉ ví đã cấu hình quyền. Các chức năng gồm tạo sân mới, cập nhật thông tin giá hoặc trạng thái, xóa sân theo chính sách nghiệp vụ và theo dõi tổng doanh thu từ các giao dịch đã xác nhận.</w:t>
      </w:r>
    </w:p>
    <w:p w14:paraId="675B0EE8">
      <w:pPr>
        <w:pStyle w:val="3"/>
        <w:spacing w:line="360" w:lineRule="auto"/>
        <w:rPr>
          <w:color w:val="000000" w:themeColor="text1"/>
          <w14:textFill>
            <w14:solidFill>
              <w14:schemeClr w14:val="tx1"/>
            </w14:solidFill>
          </w14:textFill>
        </w:rPr>
      </w:pPr>
      <w:bookmarkStart w:id="14" w:name="_Toc6781"/>
      <w:r>
        <w:rPr>
          <w:color w:val="000000" w:themeColor="text1"/>
          <w14:textFill>
            <w14:solidFill>
              <w14:schemeClr w14:val="tx1"/>
            </w14:solidFill>
          </w14:textFill>
        </w:rPr>
        <w:t>2.4 Luồng hoạt động nghiệp vụ</w:t>
      </w:r>
      <w:bookmarkEnd w:id="14"/>
    </w:p>
    <w:p w14:paraId="70D1F0DB">
      <w:pPr>
        <w:spacing w:line="360" w:lineRule="auto"/>
        <w:ind w:firstLine="720" w:firstLineChars="0"/>
      </w:pPr>
      <w:r>
        <w:t>Quá trình hoạt động chính diễn ra theo chuỗi: kết nối ví, truy vấn dữ liệu sân, khởi tạo giao dịch, ký giao dịch trên MetaMask, gửi giao dịch lên blockchain, xác nhận trạng thái và cập nhật giao diện. Luồng này bảo đảm tính nhất quán giữa trạng thái Smart Contract và giao diện người dùng.</w:t>
      </w:r>
    </w:p>
    <w:p w14:paraId="33205A2A">
      <w:pPr>
        <w:spacing w:line="360" w:lineRule="auto"/>
      </w:pPr>
      <w:r>
        <w:t>Sơ đồ 2.2. Luồng đặt sân: User chọn sân → Frontend gọi hàm contract → MetaMask hiển thị yêu cầu ký → EVM thực thi → Trả transaction hash → Frontend cập nhật trạng thái đã đặt.</w:t>
      </w:r>
    </w:p>
    <w:p w14:paraId="1060D768">
      <w:pPr>
        <w:pStyle w:val="2"/>
        <w:spacing w:line="360" w:lineRule="auto"/>
        <w:jc w:val="center"/>
        <w:rPr>
          <w:color w:val="000000" w:themeColor="text1"/>
          <w:sz w:val="32"/>
          <w:szCs w:val="32"/>
          <w14:textFill>
            <w14:solidFill>
              <w14:schemeClr w14:val="tx1"/>
            </w14:solidFill>
          </w14:textFill>
        </w:rPr>
      </w:pPr>
      <w:bookmarkStart w:id="15" w:name="_Toc3404"/>
      <w:r>
        <w:rPr>
          <w:color w:val="000000" w:themeColor="text1"/>
          <w:sz w:val="32"/>
          <w:szCs w:val="32"/>
          <w14:textFill>
            <w14:solidFill>
              <w14:schemeClr w14:val="tx1"/>
            </w14:solidFill>
          </w14:textFill>
        </w:rPr>
        <w:t>CHƯƠNG 3. TRIỂN KHAI HỆ THỐNG</w:t>
      </w:r>
      <w:bookmarkEnd w:id="15"/>
    </w:p>
    <w:p w14:paraId="7511BE5D">
      <w:pPr>
        <w:pStyle w:val="3"/>
        <w:spacing w:line="360" w:lineRule="auto"/>
        <w:rPr>
          <w:color w:val="000000" w:themeColor="text1"/>
          <w14:textFill>
            <w14:solidFill>
              <w14:schemeClr w14:val="tx1"/>
            </w14:solidFill>
          </w14:textFill>
        </w:rPr>
      </w:pPr>
      <w:bookmarkStart w:id="16" w:name="_Toc10055"/>
      <w:r>
        <w:rPr>
          <w:color w:val="000000" w:themeColor="text1"/>
          <w14:textFill>
            <w14:solidFill>
              <w14:schemeClr w14:val="tx1"/>
            </w14:solidFill>
          </w14:textFill>
        </w:rPr>
        <w:t>3.1 Triển khai Smart Contract Solidity</w:t>
      </w:r>
      <w:bookmarkEnd w:id="16"/>
    </w:p>
    <w:p w14:paraId="2FCD3753">
      <w:pPr>
        <w:spacing w:line="360" w:lineRule="auto"/>
        <w:ind w:firstLine="720" w:firstLineChars="0"/>
      </w:pPr>
      <w:r>
        <w:t>Smart Contract quản lý cấu trúc dữ liệu sân, trạng thái đặt sân và logic nhận ETH. Các hàm nghiệp vụ kiểm tra điều kiện sân còn trống trước khi ghi giao dịch, phát sinh sự kiện để hỗ trợ truy vấn lịch sử và đồng bộ trạng thái lên giao diện.</w:t>
      </w:r>
    </w:p>
    <w:p w14:paraId="59045351">
      <w:pPr>
        <w:pStyle w:val="3"/>
        <w:spacing w:line="360" w:lineRule="auto"/>
        <w:rPr>
          <w:color w:val="000000" w:themeColor="text1"/>
          <w14:textFill>
            <w14:solidFill>
              <w14:schemeClr w14:val="tx1"/>
            </w14:solidFill>
          </w14:textFill>
        </w:rPr>
      </w:pPr>
      <w:bookmarkStart w:id="17" w:name="_Toc4746"/>
      <w:r>
        <w:rPr>
          <w:color w:val="000000" w:themeColor="text1"/>
          <w14:textFill>
            <w14:solidFill>
              <w14:schemeClr w14:val="tx1"/>
            </w14:solidFill>
          </w14:textFill>
        </w:rPr>
        <w:t>3.2 Kết nối blockchain qua JSON-RPC</w:t>
      </w:r>
      <w:bookmarkEnd w:id="17"/>
    </w:p>
    <w:p w14:paraId="75C72945">
      <w:pPr>
        <w:spacing w:line="360" w:lineRule="auto"/>
        <w:ind w:firstLine="720" w:firstLineChars="0"/>
      </w:pPr>
      <w:r>
        <w:t>Ứng dụng Frontend kết nối node Hardhat thông qua JSON-RPC provider. Khi người dùng thao tác đặt sân, Frontend gửi request tạo transaction, nhận thông tin phí và yêu cầu chữ ký số từ MetaMask, sau đó đẩy transaction đến mạng blockchain cục bộ.</w:t>
      </w:r>
    </w:p>
    <w:p w14:paraId="2C18B782">
      <w:pPr>
        <w:pStyle w:val="3"/>
        <w:spacing w:line="360" w:lineRule="auto"/>
        <w:rPr>
          <w:color w:val="000000" w:themeColor="text1"/>
          <w14:textFill>
            <w14:solidFill>
              <w14:schemeClr w14:val="tx1"/>
            </w14:solidFill>
          </w14:textFill>
        </w:rPr>
      </w:pPr>
      <w:bookmarkStart w:id="18" w:name="_Toc13270"/>
      <w:r>
        <w:rPr>
          <w:color w:val="000000" w:themeColor="text1"/>
          <w14:textFill>
            <w14:solidFill>
              <w14:schemeClr w14:val="tx1"/>
            </w14:solidFill>
          </w14:textFill>
        </w:rPr>
        <w:t>3.3 Backend REST API và Middleware</w:t>
      </w:r>
      <w:bookmarkEnd w:id="18"/>
    </w:p>
    <w:p w14:paraId="5AFBC4C5">
      <w:pPr>
        <w:spacing w:line="360" w:lineRule="auto"/>
        <w:ind w:firstLine="720" w:firstLineChars="0"/>
      </w:pPr>
      <w:r>
        <w:t>Backend cung cấp REST API phục vụ thống kê, tổng hợp và quản trị dữ liệu bổ trợ. Middleware thực hiện kiểm tra Authorization dựa trên địa chỉ ví và vai trò người dùng, đồng thời chuẩn hóa phản hồi để Frontend xử lý thống nhất.</w:t>
      </w:r>
    </w:p>
    <w:p w14:paraId="5A48999B">
      <w:pPr>
        <w:pStyle w:val="3"/>
        <w:spacing w:line="360" w:lineRule="auto"/>
        <w:rPr>
          <w:color w:val="000000" w:themeColor="text1"/>
          <w14:textFill>
            <w14:solidFill>
              <w14:schemeClr w14:val="tx1"/>
            </w14:solidFill>
          </w14:textFill>
        </w:rPr>
      </w:pPr>
      <w:bookmarkStart w:id="19" w:name="_Toc15014"/>
      <w:r>
        <w:rPr>
          <w:color w:val="000000" w:themeColor="text1"/>
          <w14:textFill>
            <w14:solidFill>
              <w14:schemeClr w14:val="tx1"/>
            </w14:solidFill>
          </w14:textFill>
        </w:rPr>
        <w:t>3.4 Triển khai môi trường Azure</w:t>
      </w:r>
      <w:bookmarkEnd w:id="19"/>
    </w:p>
    <w:p w14:paraId="1E9FC0F0">
      <w:pPr>
        <w:spacing w:line="360" w:lineRule="auto"/>
        <w:ind w:firstLine="720" w:firstLineChars="0"/>
      </w:pPr>
      <w:r>
        <w:t>Frontend và Backend được đóng gói để triển khai trên Azure nhằm bảo đảm khả năng truy cập ổn định khi trình diễn hệ thống. Thành phần blockchain vẫn chạy Hardhat localhost trong giai đoạn phát triển để thuận tiện kiểm thử nhanh và giảm chi phí vận hành.</w:t>
      </w:r>
    </w:p>
    <w:p w14:paraId="0CF2FE44">
      <w:pPr>
        <w:pStyle w:val="3"/>
        <w:keepNext w:val="0"/>
        <w:keepLines w:val="0"/>
        <w:widowControl/>
        <w:suppressLineNumbers w:val="0"/>
        <w:rPr>
          <w:color w:val="000000" w:themeColor="text1"/>
          <w14:textFill>
            <w14:solidFill>
              <w14:schemeClr w14:val="tx1"/>
            </w14:solidFill>
          </w14:textFill>
        </w:rPr>
      </w:pPr>
      <w:bookmarkStart w:id="20" w:name="_Toc27211"/>
      <w:r>
        <w:rPr>
          <w:rFonts w:hint="default"/>
          <w:color w:val="000000" w:themeColor="text1"/>
          <w:lang w:val="vi-VN"/>
          <w14:textFill>
            <w14:solidFill>
              <w14:schemeClr w14:val="tx1"/>
            </w14:solidFill>
          </w14:textFill>
        </w:rPr>
        <w:t xml:space="preserve">3.5 </w:t>
      </w:r>
      <w:r>
        <w:rPr>
          <w:color w:val="000000" w:themeColor="text1"/>
          <w14:textFill>
            <w14:solidFill>
              <w14:schemeClr w14:val="tx1"/>
            </w14:solidFill>
          </w14:textFill>
        </w:rPr>
        <w:t>Luồng xử lý chi tiết (QUAN TRỌNG)</w:t>
      </w:r>
      <w:bookmarkEnd w:id="20"/>
    </w:p>
    <w:p w14:paraId="240F75D3">
      <w:pPr>
        <w:pStyle w:val="4"/>
        <w:keepNext w:val="0"/>
        <w:keepLines w:val="0"/>
        <w:widowControl/>
        <w:suppressLineNumbers w:val="0"/>
        <w:rPr>
          <w:color w:val="000000" w:themeColor="text1"/>
          <w14:textFill>
            <w14:solidFill>
              <w14:schemeClr w14:val="tx1"/>
            </w14:solidFill>
          </w14:textFill>
        </w:rPr>
      </w:pPr>
      <w:bookmarkStart w:id="21" w:name="_Toc17035"/>
      <w:r>
        <w:rPr>
          <w:color w:val="000000" w:themeColor="text1"/>
          <w14:textFill>
            <w14:solidFill>
              <w14:schemeClr w14:val="tx1"/>
            </w14:solidFill>
          </w14:textFill>
        </w:rPr>
        <w:t>Bước 1: User click "Đặt sân"</w:t>
      </w:r>
      <w:bookmarkEnd w:id="21"/>
    </w:p>
    <w:p w14:paraId="04E108DB">
      <w:pPr>
        <w:bidi w:val="0"/>
      </w:pPr>
      <w:r>
        <w:t>Frontend gọi:</w:t>
      </w:r>
    </w:p>
    <w:p w14:paraId="77D37DA6">
      <w:pPr>
        <w:bidi w:val="0"/>
      </w:pPr>
      <w:r>
        <w:rPr>
          <w:lang w:val="en-US" w:eastAsia="zh-CN"/>
        </w:rPr>
        <w:t>contract.bookField(id)</w:t>
      </w:r>
    </w:p>
    <w:p w14:paraId="0013AF0E">
      <w:pPr>
        <w:pStyle w:val="4"/>
        <w:keepNext w:val="0"/>
        <w:keepLines w:val="0"/>
        <w:widowControl/>
        <w:suppressLineNumbers w:val="0"/>
        <w:rPr>
          <w:color w:val="000000" w:themeColor="text1"/>
          <w14:textFill>
            <w14:solidFill>
              <w14:schemeClr w14:val="tx1"/>
            </w14:solidFill>
          </w14:textFill>
        </w:rPr>
      </w:pPr>
      <w:bookmarkStart w:id="22" w:name="_Toc10739"/>
      <w:r>
        <w:rPr>
          <w:color w:val="000000" w:themeColor="text1"/>
          <w14:textFill>
            <w14:solidFill>
              <w14:schemeClr w14:val="tx1"/>
            </w14:solidFill>
          </w14:textFill>
        </w:rPr>
        <w:t>Bước 2: MetaMask mở popup</w:t>
      </w:r>
      <w:bookmarkEnd w:id="22"/>
    </w:p>
    <w:p w14:paraId="1E4877A2">
      <w:pPr>
        <w:bidi w:val="0"/>
      </w:pPr>
      <w:r>
        <w:t>User ký transaction</w:t>
      </w:r>
    </w:p>
    <w:p w14:paraId="55154BB3">
      <w:pPr>
        <w:pStyle w:val="4"/>
        <w:keepNext w:val="0"/>
        <w:keepLines w:val="0"/>
        <w:widowControl/>
        <w:suppressLineNumbers w:val="0"/>
        <w:rPr>
          <w:color w:val="000000" w:themeColor="text1"/>
          <w14:textFill>
            <w14:solidFill>
              <w14:schemeClr w14:val="tx1"/>
            </w14:solidFill>
          </w14:textFill>
        </w:rPr>
      </w:pPr>
      <w:bookmarkStart w:id="23" w:name="_Toc29237"/>
      <w:r>
        <w:rPr>
          <w:color w:val="000000" w:themeColor="text1"/>
          <w14:textFill>
            <w14:solidFill>
              <w14:schemeClr w14:val="tx1"/>
            </w14:solidFill>
          </w14:textFill>
        </w:rPr>
        <w:t>Bước 3: Transaction gửi lên blockchain</w:t>
      </w:r>
      <w:bookmarkEnd w:id="23"/>
    </w:p>
    <w:p w14:paraId="29C60D79">
      <w:pPr>
        <w:bidi w:val="0"/>
      </w:pPr>
      <w:r>
        <w:t>Thông qua JSON-RPC</w:t>
      </w:r>
    </w:p>
    <w:p w14:paraId="4D464C7C">
      <w:pPr>
        <w:pStyle w:val="4"/>
        <w:keepNext w:val="0"/>
        <w:keepLines w:val="0"/>
        <w:widowControl/>
        <w:suppressLineNumbers w:val="0"/>
        <w:rPr>
          <w:color w:val="000000" w:themeColor="text1"/>
          <w14:textFill>
            <w14:solidFill>
              <w14:schemeClr w14:val="tx1"/>
            </w14:solidFill>
          </w14:textFill>
        </w:rPr>
      </w:pPr>
      <w:bookmarkStart w:id="24" w:name="_Toc28974"/>
      <w:r>
        <w:rPr>
          <w:color w:val="000000" w:themeColor="text1"/>
          <w14:textFill>
            <w14:solidFill>
              <w14:schemeClr w14:val="tx1"/>
            </w14:solidFill>
          </w14:textFill>
        </w:rPr>
        <w:t>Bước 4: Smart Contract xử lý</w:t>
      </w:r>
      <w:bookmarkEnd w:id="24"/>
    </w:p>
    <w:p w14:paraId="4CDC8AB1">
      <w:pPr>
        <w:bidi w:val="0"/>
      </w:pPr>
      <w:r>
        <w:t>Kiểm tra:</w:t>
      </w:r>
    </w:p>
    <w:p w14:paraId="292E9051">
      <w:pPr>
        <w:bidi w:val="0"/>
      </w:pPr>
      <w:r>
        <w:t>require(!field.isBooked)</w:t>
      </w:r>
    </w:p>
    <w:p w14:paraId="183DF6F1">
      <w:pPr>
        <w:pStyle w:val="4"/>
        <w:keepNext w:val="0"/>
        <w:keepLines w:val="0"/>
        <w:widowControl/>
        <w:suppressLineNumbers w:val="0"/>
        <w:rPr>
          <w:color w:val="000000" w:themeColor="text1"/>
          <w14:textFill>
            <w14:solidFill>
              <w14:schemeClr w14:val="tx1"/>
            </w14:solidFill>
          </w14:textFill>
        </w:rPr>
      </w:pPr>
      <w:bookmarkStart w:id="25" w:name="_Toc13173"/>
      <w:r>
        <w:rPr>
          <w:color w:val="000000" w:themeColor="text1"/>
          <w14:textFill>
            <w14:solidFill>
              <w14:schemeClr w14:val="tx1"/>
            </w14:solidFill>
          </w14:textFill>
        </w:rPr>
        <w:t>Bước 5: Cập nhật state</w:t>
      </w:r>
      <w:bookmarkEnd w:id="25"/>
    </w:p>
    <w:p w14:paraId="37212388">
      <w:pPr>
        <w:bidi w:val="0"/>
      </w:pPr>
      <w:r>
        <w:t>field.isBooked = true</w:t>
      </w:r>
    </w:p>
    <w:p w14:paraId="73E470FC">
      <w:pPr>
        <w:spacing w:line="360" w:lineRule="auto"/>
        <w:ind w:firstLine="720" w:firstLineChars="0"/>
      </w:pPr>
    </w:p>
    <w:p w14:paraId="4C8FACAA">
      <w:pPr>
        <w:pStyle w:val="2"/>
        <w:spacing w:line="360" w:lineRule="auto"/>
        <w:jc w:val="center"/>
        <w:rPr>
          <w:color w:val="000000" w:themeColor="text1"/>
          <w:sz w:val="32"/>
          <w:szCs w:val="32"/>
          <w14:textFill>
            <w14:solidFill>
              <w14:schemeClr w14:val="tx1"/>
            </w14:solidFill>
          </w14:textFill>
        </w:rPr>
      </w:pPr>
      <w:bookmarkStart w:id="26" w:name="_Toc7094"/>
      <w:r>
        <w:rPr>
          <w:color w:val="000000" w:themeColor="text1"/>
          <w:sz w:val="32"/>
          <w:szCs w:val="32"/>
          <w14:textFill>
            <w14:solidFill>
              <w14:schemeClr w14:val="tx1"/>
            </w14:solidFill>
          </w14:textFill>
        </w:rPr>
        <w:t>CHƯƠNG 4. CHỨC NĂNG HỆ THỐNG VÀ GIAO DIỆN DAPP</w:t>
      </w:r>
      <w:bookmarkEnd w:id="26"/>
    </w:p>
    <w:p w14:paraId="21EA544D">
      <w:pPr>
        <w:pStyle w:val="3"/>
        <w:spacing w:line="360" w:lineRule="auto"/>
      </w:pPr>
      <w:bookmarkStart w:id="27" w:name="_Toc20386"/>
      <w:r>
        <w:rPr>
          <w:color w:val="000000" w:themeColor="text1"/>
          <w14:textFill>
            <w14:solidFill>
              <w14:schemeClr w14:val="tx1"/>
            </w14:solidFill>
          </w14:textFill>
        </w:rPr>
        <w:t>4.1 Chức năng phía người dùng</w:t>
      </w:r>
      <w:bookmarkEnd w:id="27"/>
    </w:p>
    <w:p w14:paraId="3015B932">
      <w:pPr>
        <w:spacing w:line="360" w:lineRule="auto"/>
        <w:ind w:firstLine="720" w:firstLineChars="0"/>
      </w:pPr>
      <w:r>
        <w:t>Hệ thống cho phép người dùng kết nối MetaMask, xem danh sách sân theo trạng thái, đặt sân và thanh toán ETH. Sau khi giao dịch được xác nhận, trạng thái giao diện chuyển sang đã đặt, đồng thời người dùng có thể xem lịch sử giao dịch theo thời gian.</w:t>
      </w:r>
    </w:p>
    <w:p w14:paraId="17905D9E">
      <w:pPr>
        <w:pStyle w:val="3"/>
        <w:spacing w:line="360" w:lineRule="auto"/>
        <w:rPr>
          <w:color w:val="000000" w:themeColor="text1"/>
          <w14:textFill>
            <w14:solidFill>
              <w14:schemeClr w14:val="tx1"/>
            </w14:solidFill>
          </w14:textFill>
        </w:rPr>
      </w:pPr>
      <w:bookmarkStart w:id="28" w:name="_Toc16386"/>
      <w:r>
        <w:rPr>
          <w:color w:val="000000" w:themeColor="text1"/>
          <w14:textFill>
            <w14:solidFill>
              <w14:schemeClr w14:val="tx1"/>
            </w14:solidFill>
          </w14:textFill>
        </w:rPr>
        <w:t>4.2 Chức năng phía quản trị viên</w:t>
      </w:r>
      <w:bookmarkEnd w:id="28"/>
    </w:p>
    <w:p w14:paraId="50139A90">
      <w:pPr>
        <w:spacing w:line="360" w:lineRule="auto"/>
        <w:ind w:firstLine="720" w:firstLineChars="0"/>
      </w:pPr>
      <w:r>
        <w:t>Quản trị viên thực hiện CRUD sân gồm tạo mới, cập nhật giá, cập nhật trạng thái và xóa theo nghiệp vụ. Ngoài ra, quản trị viên theo dõi doanh thu dựa trên tổng giá trị ETH ghi nhận từ các giao dịch thành công.</w:t>
      </w:r>
    </w:p>
    <w:p w14:paraId="010788FD">
      <w:pPr>
        <w:pStyle w:val="2"/>
        <w:spacing w:line="360" w:lineRule="auto"/>
        <w:jc w:val="center"/>
        <w:rPr>
          <w:color w:val="000000" w:themeColor="text1"/>
          <w:sz w:val="32"/>
          <w:szCs w:val="32"/>
          <w14:textFill>
            <w14:solidFill>
              <w14:schemeClr w14:val="tx1"/>
            </w14:solidFill>
          </w14:textFill>
        </w:rPr>
      </w:pPr>
      <w:bookmarkStart w:id="29" w:name="_Toc3283"/>
      <w:r>
        <w:rPr>
          <w:color w:val="000000" w:themeColor="text1"/>
          <w:sz w:val="32"/>
          <w:szCs w:val="32"/>
          <w14:textFill>
            <w14:solidFill>
              <w14:schemeClr w14:val="tx1"/>
            </w14:solidFill>
          </w14:textFill>
        </w:rPr>
        <w:t>CHƯƠNG 5. KIỂM THỬ HỆ THỐNG</w:t>
      </w:r>
      <w:bookmarkEnd w:id="29"/>
    </w:p>
    <w:p w14:paraId="48AB7503">
      <w:pPr>
        <w:pStyle w:val="3"/>
        <w:spacing w:line="360" w:lineRule="auto"/>
        <w:rPr>
          <w:color w:val="000000" w:themeColor="text1"/>
          <w14:textFill>
            <w14:solidFill>
              <w14:schemeClr w14:val="tx1"/>
            </w14:solidFill>
          </w14:textFill>
        </w:rPr>
      </w:pPr>
      <w:bookmarkStart w:id="30" w:name="_Toc22819"/>
      <w:r>
        <w:rPr>
          <w:color w:val="000000" w:themeColor="text1"/>
          <w14:textFill>
            <w14:solidFill>
              <w14:schemeClr w14:val="tx1"/>
            </w14:solidFill>
          </w14:textFill>
        </w:rPr>
        <w:t>5.1 Phương pháp kiểm thử</w:t>
      </w:r>
      <w:bookmarkEnd w:id="30"/>
    </w:p>
    <w:p w14:paraId="603772D0">
      <w:pPr>
        <w:spacing w:line="360" w:lineRule="auto"/>
        <w:ind w:firstLine="720" w:firstLineChars="0"/>
      </w:pPr>
      <w:r>
        <w:t>Kiểm thử tập trung vào các ca nghiệp vụ chính gồm kết nối ví, đặt sân hợp lệ, xử lý trường hợp sân đã được đặt, kiểm tra phân quyền admin và xác nhận thống kê doanh thu. Mỗi ca kiểm thử được đánh giá theo tiêu chí đầu vào, thao tác, kết quả mong đợi và kết quả thực tế.</w:t>
      </w:r>
    </w:p>
    <w:p w14:paraId="31D06A07">
      <w:pPr>
        <w:pStyle w:val="2"/>
        <w:spacing w:line="360" w:lineRule="auto"/>
        <w:jc w:val="center"/>
        <w:rPr>
          <w:color w:val="000000" w:themeColor="text1"/>
          <w:sz w:val="32"/>
          <w:szCs w:val="32"/>
          <w14:textFill>
            <w14:solidFill>
              <w14:schemeClr w14:val="tx1"/>
            </w14:solidFill>
          </w14:textFill>
        </w:rPr>
      </w:pPr>
      <w:bookmarkStart w:id="31" w:name="_Toc4951"/>
      <w:r>
        <w:rPr>
          <w:color w:val="000000" w:themeColor="text1"/>
          <w:sz w:val="32"/>
          <w:szCs w:val="32"/>
          <w14:textFill>
            <w14:solidFill>
              <w14:schemeClr w14:val="tx1"/>
            </w14:solidFill>
          </w14:textFill>
        </w:rPr>
        <w:t>CHƯƠNG 6. ĐÁNH GIÁ HỆ THỐNG VÀ HƯỚNG PHÁT TRIỂN</w:t>
      </w:r>
      <w:bookmarkEnd w:id="31"/>
    </w:p>
    <w:p w14:paraId="08D1C69B">
      <w:pPr>
        <w:pStyle w:val="3"/>
        <w:spacing w:line="360" w:lineRule="auto"/>
        <w:rPr>
          <w:color w:val="000000" w:themeColor="text1"/>
          <w14:textFill>
            <w14:solidFill>
              <w14:schemeClr w14:val="tx1"/>
            </w14:solidFill>
          </w14:textFill>
        </w:rPr>
      </w:pPr>
      <w:bookmarkStart w:id="32" w:name="_Toc23429"/>
      <w:r>
        <w:rPr>
          <w:color w:val="000000" w:themeColor="text1"/>
          <w14:textFill>
            <w14:solidFill>
              <w14:schemeClr w14:val="tx1"/>
            </w14:solidFill>
          </w14:textFill>
        </w:rPr>
        <w:t>6.1 Kết quả đạt được</w:t>
      </w:r>
      <w:bookmarkEnd w:id="32"/>
    </w:p>
    <w:p w14:paraId="5DE5283C">
      <w:pPr>
        <w:spacing w:line="360" w:lineRule="auto"/>
        <w:ind w:firstLine="720" w:firstLineChars="0"/>
      </w:pPr>
      <w:r>
        <w:t>Hệ thống đáp ứng các mục tiêu cốt lõi của một DApp đặt sân gồm định danh phi tập trung, quản lý giao dịch minh bạch, lưu vết không thể chỉnh sửa và đồng bộ trạng thái theo thời gian thực giữa blockchain và giao diện.</w:t>
      </w:r>
    </w:p>
    <w:p w14:paraId="566AF252">
      <w:pPr>
        <w:pStyle w:val="3"/>
        <w:spacing w:line="360" w:lineRule="auto"/>
        <w:rPr>
          <w:color w:val="000000" w:themeColor="text1"/>
          <w14:textFill>
            <w14:solidFill>
              <w14:schemeClr w14:val="tx1"/>
            </w14:solidFill>
          </w14:textFill>
        </w:rPr>
      </w:pPr>
      <w:bookmarkStart w:id="33" w:name="_Toc28247"/>
      <w:r>
        <w:rPr>
          <w:color w:val="000000" w:themeColor="text1"/>
          <w14:textFill>
            <w14:solidFill>
              <w14:schemeClr w14:val="tx1"/>
            </w14:solidFill>
          </w14:textFill>
        </w:rPr>
        <w:t>6.2 Hạn chế của Hardhat localhost</w:t>
      </w:r>
      <w:bookmarkEnd w:id="33"/>
    </w:p>
    <w:p w14:paraId="1A4D91CB">
      <w:pPr>
        <w:spacing w:line="360" w:lineRule="auto"/>
        <w:ind w:firstLine="720" w:firstLineChars="0"/>
      </w:pPr>
      <w:r>
        <w:t>Mạng Hardhat localhost phù hợp phát triển nhanh nhưng chưa phản ánh đầy đủ điều kiện vận hành thực tế như độ trễ mạng công khai, biến động Gas Fee và cơ chế xác nhận giao dịch nhiều nút phân tán.</w:t>
      </w:r>
    </w:p>
    <w:p w14:paraId="19D5251B">
      <w:pPr>
        <w:pStyle w:val="3"/>
        <w:spacing w:line="360" w:lineRule="auto"/>
        <w:rPr>
          <w:color w:val="000000" w:themeColor="text1"/>
          <w14:textFill>
            <w14:solidFill>
              <w14:schemeClr w14:val="tx1"/>
            </w14:solidFill>
          </w14:textFill>
        </w:rPr>
      </w:pPr>
      <w:bookmarkStart w:id="34" w:name="_Toc21507"/>
      <w:r>
        <w:rPr>
          <w:color w:val="000000" w:themeColor="text1"/>
          <w14:textFill>
            <w14:solidFill>
              <w14:schemeClr w14:val="tx1"/>
            </w14:solidFill>
          </w14:textFill>
        </w:rPr>
        <w:t>6.3 Hướng phát triển</w:t>
      </w:r>
      <w:bookmarkEnd w:id="34"/>
    </w:p>
    <w:p w14:paraId="1080DFDB">
      <w:pPr>
        <w:spacing w:line="360" w:lineRule="auto"/>
        <w:ind w:firstLine="720" w:firstLineChars="0"/>
      </w:pPr>
      <w:r>
        <w:t>Hệ thống có thể mở rộng bằng cách triển khai Smart Contract lên testnet Sepolia, tích hợp cơ chế theo dõi giao dịch nâng cao, hoàn thiện chiến lược bảo mật khóa ví và bổ sung các module đặt lịch theo khung giờ linh hoạt.</w:t>
      </w:r>
    </w:p>
    <w:p w14:paraId="1867AC38">
      <w:pPr>
        <w:pStyle w:val="2"/>
        <w:spacing w:line="360" w:lineRule="auto"/>
        <w:jc w:val="center"/>
        <w:rPr>
          <w:color w:val="000000" w:themeColor="text1"/>
          <w:sz w:val="32"/>
          <w:szCs w:val="32"/>
          <w14:textFill>
            <w14:solidFill>
              <w14:schemeClr w14:val="tx1"/>
            </w14:solidFill>
          </w14:textFill>
        </w:rPr>
      </w:pPr>
      <w:bookmarkStart w:id="35" w:name="_Toc26634"/>
      <w:r>
        <w:rPr>
          <w:color w:val="000000" w:themeColor="text1"/>
          <w:sz w:val="32"/>
          <w:szCs w:val="32"/>
          <w14:textFill>
            <w14:solidFill>
              <w14:schemeClr w14:val="tx1"/>
            </w14:solidFill>
          </w14:textFill>
        </w:rPr>
        <w:t>CHƯƠNG 7. KẾT LUẬN</w:t>
      </w:r>
      <w:bookmarkEnd w:id="35"/>
    </w:p>
    <w:p w14:paraId="7C5B1D5E">
      <w:pPr>
        <w:spacing w:line="360" w:lineRule="auto"/>
        <w:ind w:firstLine="720" w:firstLineChars="0"/>
      </w:pPr>
      <w:r>
        <w:t>Đề tài đã xây dựng thành công mô hình DApp đặt sân thể thao dựa trên Blockchain với kiến trúc rõ ràng, quy trình đặt sân minh bạch và khả năng kiểm chứng giao dịch. Kết quả triển khai cho thấy tính khả thi của việc ứng dụng Smart Contract vào các bài toán quản lý dịch vụ thực tế, đồng thời tạo nền tảng cho việc mở rộng lên môi trường blockchain công khai trong giai đoạn tiếp theo.</w:t>
      </w:r>
    </w:p>
    <w:p w14:paraId="2B1596B5">
      <w:pPr>
        <w:pStyle w:val="2"/>
        <w:spacing w:line="360" w:lineRule="auto"/>
        <w:rPr>
          <w:color w:val="000000" w:themeColor="text1"/>
          <w14:textFill>
            <w14:solidFill>
              <w14:schemeClr w14:val="tx1"/>
            </w14:solidFill>
          </w14:textFill>
        </w:rPr>
      </w:pPr>
      <w:bookmarkStart w:id="36" w:name="_Toc24358"/>
      <w:r>
        <w:rPr>
          <w:color w:val="000000" w:themeColor="text1"/>
          <w14:textFill>
            <w14:solidFill>
              <w14:schemeClr w14:val="tx1"/>
            </w14:solidFill>
          </w14:textFill>
        </w:rPr>
        <w:t>TÀI LIỆU THAM KHẢO</w:t>
      </w:r>
      <w:bookmarkEnd w:id="36"/>
    </w:p>
    <w:p w14:paraId="191B6B6E">
      <w:pPr>
        <w:spacing w:line="360" w:lineRule="auto"/>
      </w:pPr>
      <w:r>
        <w:t>Ethereum Documentation. Hardhat Documentation. MetaMask Developer Docs. Solidity Documentation. Microsoft Azure Documentation.</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1C11" w:usb2="00000012" w:usb3="00000000" w:csb0="2002009F" w:csb1="00000000"/>
  </w:font>
  <w:font w:name="Cambria">
    <w:panose1 w:val="02040503050406030204"/>
    <w:charset w:val="00"/>
    <w:family w:val="auto"/>
    <w:pitch w:val="default"/>
    <w:sig w:usb0="E00006FF" w:usb1="420024FF" w:usb2="02000000" w:usb3="00000000" w:csb0="2000019F"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E5656">
    <w:pPr>
      <w:pStyle w:val="18"/>
    </w:pPr>
    <w:r>
      <w:rPr>
        <w:sz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D68C4A">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6FD68C4A">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EF738F"/>
    <w:multiLevelType w:val="singleLevel"/>
    <w:tmpl w:val="F1EF738F"/>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020F6"/>
    <w:rsid w:val="00AA1D8D"/>
    <w:rsid w:val="00B47730"/>
    <w:rsid w:val="00CB0664"/>
    <w:rsid w:val="00FC693F"/>
    <w:rsid w:val="1196664C"/>
    <w:rsid w:val="13933358"/>
    <w:rsid w:val="1C4D2D40"/>
    <w:rsid w:val="21944E49"/>
    <w:rsid w:val="4185788C"/>
    <w:rsid w:val="4A68737A"/>
    <w:rsid w:val="53190DB2"/>
    <w:rsid w:val="57C879C3"/>
    <w:rsid w:val="5DCE0378"/>
    <w:rsid w:val="676E7A09"/>
    <w:rsid w:val="6B9E57B4"/>
    <w:rsid w:val="6FBB040E"/>
    <w:rsid w:val="725E322F"/>
    <w:rsid w:val="766509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43"/>
    <w:qFormat/>
    <w:uiPriority w:val="9"/>
    <w:pPr>
      <w:keepNext/>
      <w:keepLines/>
      <w:spacing w:before="480" w:after="0"/>
      <w:outlineLvl w:val="0"/>
    </w:pPr>
    <w:rPr>
      <w:rFonts w:asciiTheme="majorHAnsi" w:hAnsiTheme="majorHAnsi" w:eastAsiaTheme="majorEastAsia" w:cstheme="majorBidi"/>
      <w:b/>
      <w:bCs/>
      <w:color w:val="376092" w:themeColor="accent1" w:themeShade="BF"/>
      <w:sz w:val="26"/>
      <w:szCs w:val="28"/>
    </w:rPr>
  </w:style>
  <w:style w:type="paragraph" w:styleId="3">
    <w:name w:val="heading 2"/>
    <w:basedOn w:val="1"/>
    <w:next w:val="1"/>
    <w:link w:val="14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sz w:val="26"/>
      <w14:textFill>
        <w14:solidFill>
          <w14:schemeClr w14:val="accent1"/>
        </w14:solidFill>
      </w14:textFill>
    </w:rPr>
  </w:style>
  <w:style w:type="paragraph" w:styleId="5">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9"/>
    <w:unhideWhenUsed/>
    <w:qFormat/>
    <w:uiPriority w:val="99"/>
    <w:pPr>
      <w:spacing w:after="120"/>
    </w:pPr>
  </w:style>
  <w:style w:type="paragraph" w:styleId="14">
    <w:name w:val="Body Text 2"/>
    <w:basedOn w:val="1"/>
    <w:link w:val="150"/>
    <w:unhideWhenUsed/>
    <w:qFormat/>
    <w:uiPriority w:val="99"/>
    <w:pPr>
      <w:spacing w:after="120" w:line="480" w:lineRule="auto"/>
    </w:pPr>
  </w:style>
  <w:style w:type="paragraph" w:styleId="15">
    <w:name w:val="Body Text 3"/>
    <w:basedOn w:val="1"/>
    <w:link w:val="151"/>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1"/>
    <w:unhideWhenUsed/>
    <w:qFormat/>
    <w:uiPriority w:val="99"/>
    <w:pPr>
      <w:tabs>
        <w:tab w:val="center" w:pos="4680"/>
        <w:tab w:val="right" w:pos="9360"/>
      </w:tabs>
      <w:spacing w:after="0" w:line="240" w:lineRule="auto"/>
    </w:pPr>
  </w:style>
  <w:style w:type="paragraph" w:styleId="19">
    <w:name w:val="header"/>
    <w:basedOn w:val="1"/>
    <w:link w:val="140"/>
    <w:unhideWhenUsed/>
    <w:qFormat/>
    <w:uiPriority w:val="99"/>
    <w:pPr>
      <w:tabs>
        <w:tab w:val="center" w:pos="4680"/>
        <w:tab w:val="right" w:pos="9360"/>
      </w:tabs>
      <w:spacing w:after="0" w:line="240" w:lineRule="auto"/>
    </w:pPr>
  </w:style>
  <w:style w:type="paragraph" w:styleId="20">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21">
    <w:name w:val="List"/>
    <w:basedOn w:val="1"/>
    <w:unhideWhenUsed/>
    <w:qFormat/>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9">
    <w:name w:val="toc 1"/>
    <w:basedOn w:val="1"/>
    <w:next w:val="1"/>
    <w:semiHidden/>
    <w:unhideWhenUsed/>
    <w:qFormat/>
    <w:uiPriority w:val="39"/>
  </w:style>
  <w:style w:type="paragraph" w:styleId="40">
    <w:name w:val="toc 2"/>
    <w:basedOn w:val="1"/>
    <w:next w:val="1"/>
    <w:semiHidden/>
    <w:unhideWhenUsed/>
    <w:qFormat/>
    <w:uiPriority w:val="39"/>
    <w:pPr>
      <w:ind w:left="420" w:leftChars="200"/>
    </w:pPr>
  </w:style>
  <w:style w:type="paragraph" w:styleId="41">
    <w:name w:val="toc 3"/>
    <w:basedOn w:val="1"/>
    <w:next w:val="1"/>
    <w:semiHidden/>
    <w:unhideWhenUsed/>
    <w:qFormat/>
    <w:uiPriority w:val="39"/>
    <w:pPr>
      <w:ind w:left="840" w:leftChars="400"/>
    </w:pPr>
  </w:style>
  <w:style w:type="table" w:styleId="42">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3">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4">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5">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6">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7">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8">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9">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0">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1">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2">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3">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4">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5">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6">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7">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8">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9">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0">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1">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2">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3">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4">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5">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6">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7">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8">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9">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0">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8">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9">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0">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1">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2">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3">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4">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2">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3">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4">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5">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6">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7">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8">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9">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0">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1">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2">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3">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4">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5">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6">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7">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8">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9">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0">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1">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2">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3">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4">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5">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6">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7">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8">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9">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3">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7">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8">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9">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0">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1">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2">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3">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4">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5">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6">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7">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8">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9">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0">
    <w:name w:val="Header Char"/>
    <w:basedOn w:val="11"/>
    <w:link w:val="19"/>
    <w:qFormat/>
    <w:uiPriority w:val="99"/>
  </w:style>
  <w:style w:type="character" w:customStyle="1" w:styleId="141">
    <w:name w:val="Footer Char"/>
    <w:basedOn w:val="11"/>
    <w:link w:val="18"/>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1"/>
    <w:link w:val="13"/>
    <w:qFormat/>
    <w:uiPriority w:val="99"/>
  </w:style>
  <w:style w:type="character" w:customStyle="1" w:styleId="150">
    <w:name w:val="Body Text 2 Char"/>
    <w:basedOn w:val="11"/>
    <w:link w:val="14"/>
    <w:qFormat/>
    <w:uiPriority w:val="99"/>
  </w:style>
  <w:style w:type="character" w:customStyle="1" w:styleId="151">
    <w:name w:val="Body Text 3 Char"/>
    <w:basedOn w:val="11"/>
    <w:link w:val="15"/>
    <w:qFormat/>
    <w:uiPriority w:val="99"/>
    <w:rPr>
      <w:sz w:val="16"/>
      <w:szCs w:val="16"/>
    </w:rPr>
  </w:style>
  <w:style w:type="character" w:customStyle="1" w:styleId="152">
    <w:name w:val="Macro Text Char"/>
    <w:basedOn w:val="11"/>
    <w:link w:val="33"/>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1"/>
    <w:link w:val="153"/>
    <w:qFormat/>
    <w:uiPriority w:val="29"/>
    <w:rPr>
      <w:i/>
      <w:iCs/>
      <w:color w:val="000000" w:themeColor="text1"/>
      <w14:textFill>
        <w14:solidFill>
          <w14:schemeClr w14:val="tx1"/>
        </w14:solidFill>
      </w14:textFill>
    </w:rPr>
  </w:style>
  <w:style w:type="character" w:customStyle="1" w:styleId="155">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1"/>
    <w:link w:val="161"/>
    <w:qFormat/>
    <w:uiPriority w:val="30"/>
    <w:rPr>
      <w:b/>
      <w:bCs/>
      <w:i/>
      <w:iCs/>
      <w:color w:val="4F81BD" w:themeColor="accent1"/>
      <w14:textFill>
        <w14:solidFill>
          <w14:schemeClr w14:val="accent1"/>
        </w14:solidFill>
      </w14:textFill>
    </w:rPr>
  </w:style>
  <w:style w:type="character" w:customStyle="1" w:styleId="163">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1"/>
    <w:qFormat/>
    <w:uiPriority w:val="21"/>
    <w:rPr>
      <w:b/>
      <w:bCs/>
      <w:i/>
      <w:iCs/>
      <w:color w:val="4F81BD" w:themeColor="accent1"/>
      <w14:textFill>
        <w14:solidFill>
          <w14:schemeClr w14:val="accent1"/>
        </w14:solidFill>
      </w14:textFill>
    </w:rPr>
  </w:style>
  <w:style w:type="character" w:customStyle="1" w:styleId="165">
    <w:name w:val="Subtle Reference"/>
    <w:basedOn w:val="11"/>
    <w:qFormat/>
    <w:uiPriority w:val="31"/>
    <w:rPr>
      <w:smallCaps/>
      <w:color w:val="C0504D" w:themeColor="accent2"/>
      <w:u w:val="single"/>
      <w14:textFill>
        <w14:solidFill>
          <w14:schemeClr w14:val="accent2"/>
        </w14:solidFill>
      </w14:textFill>
    </w:rPr>
  </w:style>
  <w:style w:type="character" w:customStyle="1" w:styleId="166">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1"/>
    <w:qFormat/>
    <w:uiPriority w:val="33"/>
    <w:rPr>
      <w:b/>
      <w:bCs/>
      <w:smallCaps/>
      <w:spacing w:val="5"/>
    </w:rPr>
  </w:style>
  <w:style w:type="paragraph" w:customStyle="1" w:styleId="168">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409</Words>
  <Characters>1519</Characters>
  <Lines>0</Lines>
  <Paragraphs>0</Paragraphs>
  <TotalTime>0</TotalTime>
  <ScaleCrop>false</ScaleCrop>
  <LinksUpToDate>false</LinksUpToDate>
  <CharactersWithSpaces>1914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Tấn Qui Võ</cp:lastModifiedBy>
  <dcterms:modified xsi:type="dcterms:W3CDTF">2026-04-23T15:28:15Z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eyJoZGlkIjoiM2ViY2QzZDhjMDdiMTQ2MDg3NWJiNWYzNDUyNzY3OGYiLCJ1c2VySWQiOiIxMzkyMTkyMjk3MDc1In0=</vt:lpwstr>
  </property>
  <property fmtid="{D5CDD505-2E9C-101B-9397-08002B2CF9AE}" pid="3" name="KSOProductBuildVer">
    <vt:lpwstr>1033-12.1.0.25242</vt:lpwstr>
  </property>
  <property fmtid="{D5CDD505-2E9C-101B-9397-08002B2CF9AE}" pid="4" name="ICV">
    <vt:lpwstr>80BCE3E5A2F84C3FB0B5D49A2B3C4DA1_12</vt:lpwstr>
  </property>
</Properties>
</file>